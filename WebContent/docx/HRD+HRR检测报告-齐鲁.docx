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C1B50D">
      <w:pPr>
        <w:spacing w:after="0"/>
        <w:rPr>
          <w:rFonts w:eastAsia="微软雅黑"/>
          <w:lang w:eastAsia="zh-CN"/>
        </w:rPr>
      </w:pPr>
      <w:r>
        <w:rPr>
          <w:rFonts w:ascii="微软雅黑" w:hAnsi="微软雅黑" w:eastAsia="微软雅黑"/>
          <w:b/>
          <w:color w:val="000000"/>
          <w:sz w:val="36"/>
        </w:rPr>
        <w:t xml:space="preserve"> </w:t>
      </w:r>
      <w:r>
        <w:rPr>
          <w:rFonts w:ascii="微软雅黑" w:hAnsi="微软雅黑" w:eastAsia="微软雅黑"/>
          <w:b/>
          <w:color w:val="000000"/>
          <w:sz w:val="32"/>
        </w:rPr>
        <w:t>样本信息</w:t>
      </w:r>
      <w:r>
        <w:rPr>
          <w:rFonts w:ascii="微软雅黑" w:hAnsi="微软雅黑" w:eastAsia="微软雅黑"/>
          <w:b/>
          <w:color w:val="000000"/>
          <w:sz w:val="36"/>
        </w:rPr>
        <w:t xml:space="preserve"> </w:t>
      </w:r>
      <w:r>
        <w:rPr>
          <w:rFonts w:hint="eastAsia" w:ascii="微软雅黑" w:hAnsi="微软雅黑" w:eastAsia="微软雅黑"/>
          <w:color w:val="000000"/>
          <w:sz w:val="24"/>
          <w:lang w:eastAsia="zh-CN"/>
        </w:rPr>
        <w:t>{{ room }}</w:t>
      </w:r>
    </w:p>
    <w:tbl>
      <w:tblPr>
        <w:tblStyle w:val="32"/>
        <w:tblW w:w="9638" w:type="dxa"/>
        <w:jc w:val="center"/>
        <w:tblLayout w:type="fixed"/>
        <w:tblCellMar>
          <w:top w:w="0" w:type="dxa"/>
          <w:left w:w="108" w:type="dxa"/>
          <w:bottom w:w="0" w:type="dxa"/>
          <w:right w:w="108" w:type="dxa"/>
        </w:tblCellMar>
      </w:tblPr>
      <w:tblGrid>
        <w:gridCol w:w="1213"/>
        <w:gridCol w:w="1848"/>
        <w:gridCol w:w="1296"/>
        <w:gridCol w:w="2021"/>
        <w:gridCol w:w="1231"/>
        <w:gridCol w:w="2029"/>
      </w:tblGrid>
      <w:tr w14:paraId="6D275E77">
        <w:tblPrEx>
          <w:tblCellMar>
            <w:top w:w="0" w:type="dxa"/>
            <w:left w:w="108" w:type="dxa"/>
            <w:bottom w:w="0" w:type="dxa"/>
            <w:right w:w="108" w:type="dxa"/>
          </w:tblCellMar>
        </w:tblPrEx>
        <w:trPr>
          <w:trHeight w:val="760" w:hRule="atLeast"/>
          <w:tblHeader/>
          <w:jc w:val="center"/>
        </w:trPr>
        <w:tc>
          <w:tcPr>
            <w:tcW w:w="1213" w:type="dxa"/>
            <w:tcBorders>
              <w:top w:val="single" w:color="000000" w:sz="2" w:space="0"/>
              <w:left w:val="single" w:color="000000" w:sz="2" w:space="0"/>
              <w:bottom w:val="single" w:color="000000" w:sz="2" w:space="0"/>
              <w:right w:val="single" w:color="000000" w:sz="2" w:space="0"/>
            </w:tcBorders>
            <w:vAlign w:val="center"/>
          </w:tcPr>
          <w:p w14:paraId="694BACBB">
            <w:pPr>
              <w:spacing w:after="0"/>
              <w:jc w:val="center"/>
              <w:rPr>
                <w:rFonts w:hint="eastAsia" w:ascii="微软雅黑" w:hAnsi="微软雅黑" w:eastAsia="微软雅黑" w:cs="微软雅黑"/>
              </w:rPr>
            </w:pPr>
            <w:r>
              <w:rPr>
                <w:rFonts w:hint="eastAsia" w:ascii="微软雅黑" w:hAnsi="微软雅黑" w:eastAsia="微软雅黑" w:cs="微软雅黑"/>
                <w:sz w:val="24"/>
              </w:rPr>
              <w:t>姓名</w:t>
            </w:r>
          </w:p>
        </w:tc>
        <w:tc>
          <w:tcPr>
            <w:tcW w:w="1848" w:type="dxa"/>
            <w:tcBorders>
              <w:top w:val="single" w:color="000000" w:sz="2" w:space="0"/>
              <w:left w:val="single" w:color="000000" w:sz="2" w:space="0"/>
              <w:bottom w:val="single" w:color="000000" w:sz="2" w:space="0"/>
              <w:right w:val="single" w:color="000000" w:sz="2" w:space="0"/>
            </w:tcBorders>
            <w:vAlign w:val="center"/>
          </w:tcPr>
          <w:p w14:paraId="172E6943">
            <w:pPr>
              <w:spacing w:after="0"/>
              <w:jc w:val="center"/>
              <w:rPr>
                <w:rFonts w:hint="eastAsia" w:ascii="微软雅黑" w:hAnsi="微软雅黑" w:eastAsia="微软雅黑" w:cs="微软雅黑"/>
                <w:sz w:val="24"/>
                <w:szCs w:val="24"/>
                <w:lang w:eastAsia="zh-CN"/>
              </w:rPr>
            </w:pPr>
            <w:r>
              <w:rPr>
                <w:rFonts w:hint="eastAsia" w:ascii="微软雅黑" w:hAnsi="微软雅黑" w:eastAsia="微软雅黑" w:cs="微软雅黑"/>
                <w:bCs/>
                <w:color w:val="000000"/>
                <w:sz w:val="24"/>
                <w:szCs w:val="24"/>
                <w:lang w:eastAsia="zh-CN"/>
              </w:rPr>
              <w:t>{{ client }}</w:t>
            </w:r>
          </w:p>
        </w:tc>
        <w:tc>
          <w:tcPr>
            <w:tcW w:w="1296" w:type="dxa"/>
            <w:tcBorders>
              <w:top w:val="single" w:color="000000" w:sz="2" w:space="0"/>
              <w:left w:val="single" w:color="000000" w:sz="2" w:space="0"/>
              <w:bottom w:val="single" w:color="000000" w:sz="2" w:space="0"/>
              <w:right w:val="single" w:color="000000" w:sz="2" w:space="0"/>
            </w:tcBorders>
            <w:vAlign w:val="center"/>
          </w:tcPr>
          <w:p w14:paraId="6A88F552">
            <w:pPr>
              <w:spacing w:after="0"/>
              <w:jc w:val="center"/>
              <w:rPr>
                <w:rFonts w:hint="eastAsia" w:ascii="微软雅黑" w:hAnsi="微软雅黑" w:eastAsia="微软雅黑" w:cs="微软雅黑"/>
              </w:rPr>
            </w:pPr>
            <w:r>
              <w:rPr>
                <w:rFonts w:hint="eastAsia" w:ascii="微软雅黑" w:hAnsi="微软雅黑" w:eastAsia="微软雅黑" w:cs="微软雅黑"/>
                <w:sz w:val="24"/>
              </w:rPr>
              <w:t>性别</w:t>
            </w:r>
          </w:p>
        </w:tc>
        <w:tc>
          <w:tcPr>
            <w:tcW w:w="2021" w:type="dxa"/>
            <w:tcBorders>
              <w:top w:val="single" w:color="000000" w:sz="2" w:space="0"/>
              <w:left w:val="single" w:color="000000" w:sz="2" w:space="0"/>
              <w:bottom w:val="single" w:color="000000" w:sz="2" w:space="0"/>
              <w:right w:val="single" w:color="000000" w:sz="2" w:space="0"/>
            </w:tcBorders>
            <w:vAlign w:val="center"/>
          </w:tcPr>
          <w:p w14:paraId="23383DA8">
            <w:pPr>
              <w:spacing w:after="0"/>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 sex }}</w:t>
            </w:r>
          </w:p>
        </w:tc>
        <w:tc>
          <w:tcPr>
            <w:tcW w:w="1231" w:type="dxa"/>
            <w:tcBorders>
              <w:top w:val="single" w:color="000000" w:sz="2" w:space="0"/>
              <w:left w:val="single" w:color="000000" w:sz="2" w:space="0"/>
              <w:bottom w:val="single" w:color="000000" w:sz="2" w:space="0"/>
              <w:right w:val="single" w:color="000000" w:sz="2" w:space="0"/>
            </w:tcBorders>
            <w:vAlign w:val="center"/>
          </w:tcPr>
          <w:p w14:paraId="3FA21AF7">
            <w:pPr>
              <w:spacing w:after="0"/>
              <w:jc w:val="center"/>
              <w:rPr>
                <w:rFonts w:hint="eastAsia" w:ascii="微软雅黑" w:hAnsi="微软雅黑" w:eastAsia="微软雅黑" w:cs="微软雅黑"/>
              </w:rPr>
            </w:pPr>
            <w:r>
              <w:rPr>
                <w:rFonts w:hint="eastAsia" w:ascii="微软雅黑" w:hAnsi="微软雅黑" w:eastAsia="微软雅黑" w:cs="微软雅黑"/>
                <w:sz w:val="24"/>
              </w:rPr>
              <w:t>年龄</w:t>
            </w:r>
          </w:p>
        </w:tc>
        <w:tc>
          <w:tcPr>
            <w:tcW w:w="2029" w:type="dxa"/>
            <w:tcBorders>
              <w:top w:val="single" w:color="000000" w:sz="2" w:space="0"/>
              <w:left w:val="single" w:color="000000" w:sz="2" w:space="0"/>
              <w:bottom w:val="single" w:color="000000" w:sz="2" w:space="0"/>
              <w:right w:val="single" w:color="000000" w:sz="2" w:space="0"/>
            </w:tcBorders>
            <w:vAlign w:val="center"/>
          </w:tcPr>
          <w:p w14:paraId="48F153C4">
            <w:pPr>
              <w:spacing w:after="0"/>
              <w:jc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lang w:eastAsia="zh-CN"/>
              </w:rPr>
              <w:t>{{ age }}</w:t>
            </w:r>
          </w:p>
        </w:tc>
      </w:tr>
      <w:tr w14:paraId="5D6B86E7">
        <w:tblPrEx>
          <w:tblCellMar>
            <w:top w:w="0" w:type="dxa"/>
            <w:left w:w="108" w:type="dxa"/>
            <w:bottom w:w="0" w:type="dxa"/>
            <w:right w:w="108" w:type="dxa"/>
          </w:tblCellMar>
        </w:tblPrEx>
        <w:trPr>
          <w:trHeight w:val="760" w:hRule="atLeast"/>
          <w:jc w:val="center"/>
        </w:trPr>
        <w:tc>
          <w:tcPr>
            <w:tcW w:w="1213" w:type="dxa"/>
            <w:tcBorders>
              <w:top w:val="single" w:color="000000" w:sz="2" w:space="0"/>
              <w:left w:val="single" w:color="000000" w:sz="2" w:space="0"/>
              <w:bottom w:val="single" w:color="000000" w:sz="2" w:space="0"/>
              <w:right w:val="single" w:color="000000" w:sz="2" w:space="0"/>
            </w:tcBorders>
            <w:vAlign w:val="center"/>
          </w:tcPr>
          <w:p w14:paraId="1A5FFA63">
            <w:pPr>
              <w:spacing w:after="0"/>
              <w:jc w:val="center"/>
              <w:rPr>
                <w:rFonts w:hint="eastAsia" w:ascii="微软雅黑" w:hAnsi="微软雅黑" w:eastAsia="微软雅黑" w:cs="微软雅黑"/>
              </w:rPr>
            </w:pPr>
            <w:r>
              <w:rPr>
                <w:rFonts w:hint="eastAsia" w:ascii="微软雅黑" w:hAnsi="微软雅黑" w:eastAsia="微软雅黑" w:cs="微软雅黑"/>
                <w:sz w:val="24"/>
              </w:rPr>
              <w:t>住院号</w:t>
            </w:r>
          </w:p>
        </w:tc>
        <w:tc>
          <w:tcPr>
            <w:tcW w:w="1848" w:type="dxa"/>
            <w:tcBorders>
              <w:top w:val="single" w:color="000000" w:sz="2" w:space="0"/>
              <w:left w:val="single" w:color="000000" w:sz="2" w:space="0"/>
              <w:bottom w:val="single" w:color="000000" w:sz="2" w:space="0"/>
              <w:right w:val="single" w:color="000000" w:sz="2" w:space="0"/>
            </w:tcBorders>
            <w:vAlign w:val="center"/>
          </w:tcPr>
          <w:p w14:paraId="6F1564E1">
            <w:pPr>
              <w:spacing w:after="0"/>
              <w:jc w:val="cente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val="en-US" w:eastAsia="zh-CN"/>
              </w:rPr>
              <w:t>-</w:t>
            </w:r>
          </w:p>
        </w:tc>
        <w:tc>
          <w:tcPr>
            <w:tcW w:w="1296" w:type="dxa"/>
            <w:tcBorders>
              <w:top w:val="single" w:color="000000" w:sz="2" w:space="0"/>
              <w:left w:val="single" w:color="000000" w:sz="2" w:space="0"/>
              <w:bottom w:val="single" w:color="000000" w:sz="2" w:space="0"/>
              <w:right w:val="single" w:color="000000" w:sz="2" w:space="0"/>
            </w:tcBorders>
            <w:vAlign w:val="center"/>
          </w:tcPr>
          <w:p w14:paraId="22CBFF6E">
            <w:pPr>
              <w:spacing w:after="0"/>
              <w:jc w:val="center"/>
              <w:rPr>
                <w:rFonts w:hint="eastAsia" w:ascii="微软雅黑" w:hAnsi="微软雅黑" w:eastAsia="微软雅黑" w:cs="微软雅黑"/>
              </w:rPr>
            </w:pPr>
            <w:r>
              <w:rPr>
                <w:rFonts w:hint="eastAsia" w:ascii="微软雅黑" w:hAnsi="微软雅黑" w:eastAsia="微软雅黑" w:cs="微软雅黑"/>
                <w:sz w:val="24"/>
              </w:rPr>
              <w:t>病理号</w:t>
            </w:r>
          </w:p>
        </w:tc>
        <w:tc>
          <w:tcPr>
            <w:tcW w:w="2021" w:type="dxa"/>
            <w:tcBorders>
              <w:top w:val="single" w:color="000000" w:sz="2" w:space="0"/>
              <w:left w:val="single" w:color="000000" w:sz="2" w:space="0"/>
              <w:bottom w:val="single" w:color="000000" w:sz="2" w:space="0"/>
              <w:right w:val="single" w:color="000000" w:sz="2" w:space="0"/>
            </w:tcBorders>
            <w:vAlign w:val="center"/>
          </w:tcPr>
          <w:p w14:paraId="0712E3D3">
            <w:pPr>
              <w:spacing w:after="0"/>
              <w:jc w:val="cente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{{specimenno}}</w:t>
            </w:r>
          </w:p>
        </w:tc>
        <w:tc>
          <w:tcPr>
            <w:tcW w:w="1231" w:type="dxa"/>
            <w:tcBorders>
              <w:top w:val="single" w:color="000000" w:sz="2" w:space="0"/>
              <w:left w:val="single" w:color="000000" w:sz="2" w:space="0"/>
              <w:bottom w:val="single" w:color="000000" w:sz="2" w:space="0"/>
              <w:right w:val="single" w:color="000000" w:sz="2" w:space="0"/>
            </w:tcBorders>
            <w:vAlign w:val="center"/>
          </w:tcPr>
          <w:p w14:paraId="7ABAC65A">
            <w:pPr>
              <w:spacing w:after="0"/>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送检科室</w:t>
            </w:r>
          </w:p>
        </w:tc>
        <w:tc>
          <w:tcPr>
            <w:tcW w:w="2029" w:type="dxa"/>
            <w:tcBorders>
              <w:top w:val="single" w:color="000000" w:sz="2" w:space="0"/>
              <w:left w:val="single" w:color="000000" w:sz="2" w:space="0"/>
              <w:bottom w:val="single" w:color="000000" w:sz="2" w:space="0"/>
              <w:right w:val="single" w:color="000000" w:sz="2" w:space="0"/>
            </w:tcBorders>
            <w:vAlign w:val="center"/>
          </w:tcPr>
          <w:p w14:paraId="6A586D71">
            <w:pPr>
              <w:spacing w:after="0"/>
              <w:jc w:val="center"/>
              <w:rPr>
                <w:rFonts w:hint="eastAsia" w:ascii="微软雅黑" w:hAnsi="微软雅黑" w:eastAsia="微软雅黑" w:cs="微软雅黑"/>
                <w:sz w:val="24"/>
                <w:szCs w:val="24"/>
                <w:lang w:eastAsia="zh-CN"/>
              </w:rPr>
            </w:pPr>
            <w:r>
              <w:rPr>
                <w:rFonts w:hint="eastAsia" w:ascii="微软雅黑" w:hAnsi="微软雅黑" w:eastAsia="微软雅黑" w:cs="微软雅黑"/>
                <w:color w:val="000000"/>
                <w:sz w:val="24"/>
                <w:szCs w:val="24"/>
                <w:lang w:eastAsia="zh-CN"/>
              </w:rPr>
              <w:t>{{ locationname }}</w:t>
            </w:r>
          </w:p>
        </w:tc>
      </w:tr>
      <w:tr w14:paraId="6DD31003">
        <w:tblPrEx>
          <w:tblCellMar>
            <w:top w:w="0" w:type="dxa"/>
            <w:left w:w="108" w:type="dxa"/>
            <w:bottom w:w="0" w:type="dxa"/>
            <w:right w:w="108" w:type="dxa"/>
          </w:tblCellMar>
        </w:tblPrEx>
        <w:trPr>
          <w:trHeight w:val="760" w:hRule="atLeast"/>
          <w:jc w:val="center"/>
        </w:trPr>
        <w:tc>
          <w:tcPr>
            <w:tcW w:w="1213" w:type="dxa"/>
            <w:tcBorders>
              <w:top w:val="single" w:color="000000" w:sz="2" w:space="0"/>
              <w:left w:val="single" w:color="000000" w:sz="2" w:space="0"/>
              <w:bottom w:val="single" w:color="000000" w:sz="2" w:space="0"/>
              <w:right w:val="single" w:color="000000" w:sz="2" w:space="0"/>
            </w:tcBorders>
            <w:vAlign w:val="center"/>
          </w:tcPr>
          <w:p w14:paraId="0123399E">
            <w:pPr>
              <w:spacing w:after="0"/>
              <w:jc w:val="center"/>
              <w:rPr>
                <w:rFonts w:hint="eastAsia" w:ascii="微软雅黑" w:hAnsi="微软雅黑" w:eastAsia="微软雅黑" w:cs="微软雅黑"/>
              </w:rPr>
            </w:pPr>
            <w:r>
              <w:rPr>
                <w:rFonts w:hint="eastAsia" w:ascii="微软雅黑" w:hAnsi="微软雅黑" w:eastAsia="微软雅黑" w:cs="微软雅黑"/>
                <w:sz w:val="24"/>
              </w:rPr>
              <w:t>送检医师</w:t>
            </w:r>
          </w:p>
        </w:tc>
        <w:tc>
          <w:tcPr>
            <w:tcW w:w="1848" w:type="dxa"/>
            <w:tcBorders>
              <w:top w:val="single" w:color="000000" w:sz="2" w:space="0"/>
              <w:left w:val="single" w:color="000000" w:sz="2" w:space="0"/>
              <w:bottom w:val="single" w:color="000000" w:sz="2" w:space="0"/>
              <w:right w:val="single" w:color="000000" w:sz="2" w:space="0"/>
            </w:tcBorders>
            <w:vAlign w:val="center"/>
          </w:tcPr>
          <w:p w14:paraId="3F6612E1">
            <w:pPr>
              <w:spacing w:after="0"/>
              <w:jc w:val="center"/>
              <w:rPr>
                <w:rFonts w:hint="eastAsia" w:ascii="微软雅黑" w:hAnsi="微软雅黑" w:eastAsia="微软雅黑" w:cs="微软雅黑"/>
                <w:sz w:val="24"/>
                <w:szCs w:val="24"/>
                <w:lang w:eastAsia="zh-CN"/>
              </w:rPr>
            </w:pPr>
            <w:r>
              <w:rPr>
                <w:rFonts w:hint="eastAsia" w:ascii="微软雅黑" w:hAnsi="微软雅黑" w:eastAsia="微软雅黑" w:cs="微软雅黑"/>
                <w:color w:val="000000"/>
                <w:sz w:val="24"/>
                <w:szCs w:val="24"/>
                <w:lang w:eastAsia="zh-CN"/>
              </w:rPr>
              <w:t>{{ doctorname }}</w:t>
            </w:r>
          </w:p>
        </w:tc>
        <w:tc>
          <w:tcPr>
            <w:tcW w:w="1296" w:type="dxa"/>
            <w:tcBorders>
              <w:top w:val="single" w:color="000000" w:sz="2" w:space="0"/>
              <w:left w:val="single" w:color="000000" w:sz="2" w:space="0"/>
              <w:bottom w:val="single" w:color="000000" w:sz="2" w:space="0"/>
              <w:right w:val="single" w:color="000000" w:sz="2" w:space="0"/>
            </w:tcBorders>
            <w:vAlign w:val="center"/>
          </w:tcPr>
          <w:p w14:paraId="49EF0939">
            <w:pPr>
              <w:spacing w:after="0"/>
              <w:jc w:val="center"/>
              <w:rPr>
                <w:rFonts w:hint="eastAsia" w:ascii="微软雅黑" w:hAnsi="微软雅黑" w:eastAsia="微软雅黑" w:cs="微软雅黑"/>
              </w:rPr>
            </w:pPr>
            <w:r>
              <w:rPr>
                <w:rFonts w:hint="eastAsia" w:ascii="微软雅黑" w:hAnsi="微软雅黑" w:eastAsia="微软雅黑" w:cs="微软雅黑"/>
                <w:sz w:val="24"/>
              </w:rPr>
              <w:t>联系电话</w:t>
            </w:r>
          </w:p>
        </w:tc>
        <w:tc>
          <w:tcPr>
            <w:tcW w:w="2021" w:type="dxa"/>
            <w:tcBorders>
              <w:top w:val="single" w:color="000000" w:sz="2" w:space="0"/>
              <w:left w:val="single" w:color="000000" w:sz="2" w:space="0"/>
              <w:bottom w:val="single" w:color="000000" w:sz="2" w:space="0"/>
              <w:right w:val="single" w:color="000000" w:sz="2" w:space="0"/>
            </w:tcBorders>
            <w:vAlign w:val="center"/>
          </w:tcPr>
          <w:p w14:paraId="72419995">
            <w:pPr>
              <w:spacing w:after="0"/>
              <w:jc w:val="center"/>
              <w:rPr>
                <w:rFonts w:hint="eastAsia" w:ascii="微软雅黑" w:hAnsi="微软雅黑" w:eastAsia="微软雅黑" w:cs="微软雅黑"/>
                <w:sz w:val="24"/>
                <w:szCs w:val="24"/>
                <w:lang w:eastAsia="zh-CN"/>
              </w:rPr>
            </w:pPr>
            <w:r>
              <w:rPr>
                <w:rFonts w:hint="eastAsia" w:ascii="微软雅黑" w:hAnsi="微软雅黑" w:eastAsia="微软雅黑" w:cs="微软雅黑"/>
                <w:bCs/>
                <w:color w:val="000000"/>
                <w:sz w:val="24"/>
                <w:szCs w:val="24"/>
                <w:lang w:eastAsia="zh-CN"/>
              </w:rPr>
              <w:t>{{ patient_phone }}</w:t>
            </w:r>
          </w:p>
        </w:tc>
        <w:tc>
          <w:tcPr>
            <w:tcW w:w="1231" w:type="dxa"/>
            <w:tcBorders>
              <w:top w:val="single" w:color="000000" w:sz="2" w:space="0"/>
              <w:left w:val="single" w:color="000000" w:sz="2" w:space="0"/>
              <w:bottom w:val="single" w:color="000000" w:sz="2" w:space="0"/>
              <w:right w:val="single" w:color="000000" w:sz="2" w:space="0"/>
            </w:tcBorders>
            <w:vAlign w:val="center"/>
          </w:tcPr>
          <w:p w14:paraId="59ADED14">
            <w:pPr>
              <w:spacing w:after="0"/>
              <w:jc w:val="center"/>
              <w:rPr>
                <w:rFonts w:hint="eastAsia" w:ascii="微软雅黑" w:hAnsi="微软雅黑" w:eastAsia="微软雅黑" w:cs="微软雅黑"/>
              </w:rPr>
            </w:pPr>
            <w:r>
              <w:rPr>
                <w:rFonts w:hint="eastAsia" w:ascii="微软雅黑" w:hAnsi="微软雅黑" w:eastAsia="微软雅黑" w:cs="微软雅黑"/>
                <w:sz w:val="24"/>
              </w:rPr>
              <w:t>标本类型</w:t>
            </w:r>
          </w:p>
        </w:tc>
        <w:tc>
          <w:tcPr>
            <w:tcW w:w="2029" w:type="dxa"/>
            <w:tcBorders>
              <w:top w:val="single" w:color="000000" w:sz="2" w:space="0"/>
              <w:left w:val="single" w:color="000000" w:sz="2" w:space="0"/>
              <w:bottom w:val="single" w:color="000000" w:sz="2" w:space="0"/>
              <w:right w:val="single" w:color="000000" w:sz="2" w:space="0"/>
            </w:tcBorders>
            <w:vAlign w:val="center"/>
          </w:tcPr>
          <w:p w14:paraId="006CED2A">
            <w:pPr>
              <w:spacing w:after="0"/>
              <w:jc w:val="center"/>
              <w:rPr>
                <w:rFonts w:hint="eastAsia" w:ascii="微软雅黑" w:hAnsi="微软雅黑" w:eastAsia="微软雅黑" w:cs="微软雅黑"/>
                <w:sz w:val="24"/>
                <w:szCs w:val="24"/>
                <w:lang w:eastAsia="zh-CN"/>
              </w:rPr>
            </w:pPr>
            <w:r>
              <w:rPr>
                <w:rFonts w:hint="eastAsia" w:ascii="微软雅黑" w:hAnsi="微软雅黑" w:eastAsia="微软雅黑" w:cs="微软雅黑"/>
                <w:color w:val="000000"/>
                <w:sz w:val="24"/>
                <w:szCs w:val="24"/>
                <w:lang w:eastAsia="zh-CN"/>
              </w:rPr>
              <w:t>{{ specimentype }}</w:t>
            </w:r>
          </w:p>
        </w:tc>
      </w:tr>
    </w:tbl>
    <w:p w14:paraId="551A464A"/>
    <w:tbl>
      <w:tblPr>
        <w:tblStyle w:val="32"/>
        <w:tblW w:w="0" w:type="auto"/>
        <w:jc w:val="center"/>
        <w:tblLayout w:type="autofit"/>
        <w:tblCellMar>
          <w:top w:w="0" w:type="dxa"/>
          <w:left w:w="108" w:type="dxa"/>
          <w:bottom w:w="0" w:type="dxa"/>
          <w:right w:w="108" w:type="dxa"/>
        </w:tblCellMar>
      </w:tblPr>
      <w:tblGrid>
        <w:gridCol w:w="9632"/>
      </w:tblGrid>
      <w:tr w14:paraId="73D4D957">
        <w:tblPrEx>
          <w:tblCellMar>
            <w:top w:w="0" w:type="dxa"/>
            <w:left w:w="108" w:type="dxa"/>
            <w:bottom w:w="0" w:type="dxa"/>
            <w:right w:w="108" w:type="dxa"/>
          </w:tblCellMar>
        </w:tblPrEx>
        <w:trPr>
          <w:trHeight w:val="454" w:hRule="atLeast"/>
          <w:tblHeader/>
          <w:jc w:val="center"/>
        </w:trPr>
        <w:tc>
          <w:tcPr>
            <w:tcW w:w="9632" w:type="dxa"/>
            <w:tcBorders>
              <w:top w:val="single" w:color="000000" w:sz="2" w:space="0"/>
              <w:left w:val="single" w:color="000000" w:sz="2" w:space="0"/>
              <w:bottom w:val="single" w:color="000000" w:sz="2" w:space="0"/>
              <w:right w:val="single" w:color="000000" w:sz="2" w:space="0"/>
            </w:tcBorders>
            <w:vAlign w:val="center"/>
          </w:tcPr>
          <w:p w14:paraId="6C076C5B">
            <w:pPr>
              <w:spacing w:after="0"/>
              <w:rPr>
                <w:rFonts w:hint="default"/>
                <w:lang w:val="en-US" w:eastAsia="zh-CN"/>
              </w:rPr>
            </w:pPr>
            <w:r>
              <w:rPr>
                <w:rFonts w:ascii="微软雅黑" w:hAnsi="微软雅黑" w:eastAsia="微软雅黑"/>
                <w:sz w:val="20"/>
                <w:lang w:eastAsia="zh-CN"/>
              </w:rPr>
              <w:t xml:space="preserve">检测项目: </w:t>
            </w:r>
            <w:r>
              <w:rPr>
                <w:rFonts w:hint="eastAsia" w:ascii="微软雅黑" w:hAnsi="微软雅黑" w:eastAsia="微软雅黑"/>
                <w:b/>
                <w:sz w:val="20"/>
                <w:lang w:val="en-US" w:eastAsia="zh-CN"/>
              </w:rPr>
              <w:t>HRD+HRR基因检测</w:t>
            </w:r>
          </w:p>
        </w:tc>
      </w:tr>
      <w:tr w14:paraId="4B0EA231">
        <w:tblPrEx>
          <w:tblCellMar>
            <w:top w:w="0" w:type="dxa"/>
            <w:left w:w="108" w:type="dxa"/>
            <w:bottom w:w="0" w:type="dxa"/>
            <w:right w:w="108" w:type="dxa"/>
          </w:tblCellMar>
        </w:tblPrEx>
        <w:trPr>
          <w:trHeight w:val="454" w:hRule="atLeast"/>
          <w:jc w:val="center"/>
        </w:trPr>
        <w:tc>
          <w:tcPr>
            <w:tcW w:w="9632" w:type="dxa"/>
            <w:tcBorders>
              <w:top w:val="single" w:color="000000" w:sz="2" w:space="0"/>
              <w:left w:val="single" w:color="000000" w:sz="2" w:space="0"/>
              <w:bottom w:val="single" w:color="000000" w:sz="2" w:space="0"/>
              <w:right w:val="single" w:color="000000" w:sz="2" w:space="0"/>
            </w:tcBorders>
            <w:vAlign w:val="center"/>
          </w:tcPr>
          <w:p w14:paraId="47A2C93A">
            <w:pPr>
              <w:spacing w:after="0"/>
              <w:rPr>
                <w:rFonts w:hint="default"/>
                <w:lang w:val="en-US" w:eastAsia="zh-CN"/>
              </w:rPr>
            </w:pPr>
            <w:r>
              <w:rPr>
                <w:rFonts w:ascii="微软雅黑" w:hAnsi="微软雅黑" w:eastAsia="微软雅黑"/>
                <w:sz w:val="20"/>
                <w:lang w:eastAsia="zh-CN"/>
              </w:rPr>
              <w:t>检测方法：</w:t>
            </w:r>
            <w:r>
              <w:rPr>
                <w:rFonts w:ascii="微软雅黑" w:hAnsi="微软雅黑" w:eastAsia="微软雅黑"/>
                <w:b/>
                <w:sz w:val="20"/>
                <w:lang w:eastAsia="zh-CN"/>
              </w:rPr>
              <w:t>高通量测序法(NGS)</w:t>
            </w:r>
          </w:p>
        </w:tc>
      </w:tr>
      <w:tr w14:paraId="0B767D24">
        <w:tblPrEx>
          <w:tblCellMar>
            <w:top w:w="0" w:type="dxa"/>
            <w:left w:w="108" w:type="dxa"/>
            <w:bottom w:w="0" w:type="dxa"/>
            <w:right w:w="108" w:type="dxa"/>
          </w:tblCellMar>
        </w:tblPrEx>
        <w:trPr>
          <w:trHeight w:val="454" w:hRule="atLeast"/>
          <w:jc w:val="center"/>
        </w:trPr>
        <w:tc>
          <w:tcPr>
            <w:tcW w:w="9632" w:type="dxa"/>
            <w:tcBorders>
              <w:top w:val="single" w:color="000000" w:sz="2" w:space="0"/>
              <w:left w:val="single" w:color="000000" w:sz="2" w:space="0"/>
              <w:bottom w:val="single" w:color="000000" w:sz="2" w:space="0"/>
              <w:right w:val="single" w:color="000000" w:sz="2" w:space="0"/>
            </w:tcBorders>
            <w:vAlign w:val="center"/>
          </w:tcPr>
          <w:p w14:paraId="0B710FC4">
            <w:pPr>
              <w:spacing w:after="0"/>
              <w:rPr>
                <w:rFonts w:hint="eastAsia" w:ascii="微软雅黑" w:hAnsi="微软雅黑" w:eastAsia="微软雅黑"/>
                <w:sz w:val="20"/>
                <w:highlight w:val="none"/>
                <w:lang w:eastAsia="zh-CN"/>
              </w:rPr>
            </w:pPr>
            <w:r>
              <w:rPr>
                <w:rFonts w:ascii="微软雅黑" w:hAnsi="微软雅黑" w:eastAsia="微软雅黑"/>
                <w:sz w:val="20"/>
                <w:highlight w:val="none"/>
                <w:lang w:eastAsia="zh-CN"/>
              </w:rPr>
              <w:t>合作检测机构：</w:t>
            </w:r>
            <w:r>
              <w:rPr>
                <w:rFonts w:ascii="微软雅黑" w:hAnsi="微软雅黑" w:eastAsia="微软雅黑"/>
                <w:b/>
                <w:sz w:val="20"/>
                <w:highlight w:val="none"/>
                <w:lang w:eastAsia="zh-CN"/>
              </w:rPr>
              <w:t>济南爱新卓尔医学检验实验室</w:t>
            </w:r>
          </w:p>
        </w:tc>
      </w:tr>
      <w:tr w14:paraId="5E0BD0F4">
        <w:tblPrEx>
          <w:tblCellMar>
            <w:top w:w="0" w:type="dxa"/>
            <w:left w:w="108" w:type="dxa"/>
            <w:bottom w:w="0" w:type="dxa"/>
            <w:right w:w="108" w:type="dxa"/>
          </w:tblCellMar>
        </w:tblPrEx>
        <w:trPr>
          <w:trHeight w:val="454" w:hRule="atLeast"/>
          <w:jc w:val="center"/>
        </w:trPr>
        <w:tc>
          <w:tcPr>
            <w:tcW w:w="9632" w:type="dxa"/>
            <w:tcBorders>
              <w:top w:val="single" w:color="000000" w:sz="2" w:space="0"/>
              <w:left w:val="single" w:color="000000" w:sz="2" w:space="0"/>
              <w:bottom w:val="single" w:color="000000" w:sz="2" w:space="0"/>
              <w:right w:val="single" w:color="000000" w:sz="2" w:space="0"/>
            </w:tcBorders>
            <w:vAlign w:val="center"/>
          </w:tcPr>
          <w:p w14:paraId="5BAB84A0">
            <w:pPr>
              <w:spacing w:after="0"/>
              <w:rPr>
                <w:rFonts w:hint="default"/>
                <w:highlight w:val="none"/>
                <w:lang w:val="en-US"/>
              </w:rPr>
            </w:pPr>
            <w:r>
              <w:rPr>
                <w:rFonts w:ascii="微软雅黑" w:hAnsi="微软雅黑" w:eastAsia="微软雅黑"/>
                <w:sz w:val="20"/>
                <w:highlight w:val="none"/>
              </w:rPr>
              <w:t>检测平台：</w:t>
            </w:r>
            <w:r>
              <w:rPr>
                <w:rFonts w:hint="eastAsia" w:ascii="微软雅黑" w:hAnsi="微软雅黑" w:eastAsia="微软雅黑"/>
                <w:b/>
                <w:sz w:val="20"/>
                <w:lang w:val="en-US" w:eastAsia="zh-CN"/>
              </w:rPr>
              <w:t>高通量测序平台</w:t>
            </w:r>
          </w:p>
        </w:tc>
      </w:tr>
      <w:tr w14:paraId="15008BB1">
        <w:tblPrEx>
          <w:tblCellMar>
            <w:top w:w="0" w:type="dxa"/>
            <w:left w:w="108" w:type="dxa"/>
            <w:bottom w:w="0" w:type="dxa"/>
            <w:right w:w="108" w:type="dxa"/>
          </w:tblCellMar>
        </w:tblPrEx>
        <w:trPr>
          <w:trHeight w:val="454" w:hRule="atLeast"/>
          <w:jc w:val="center"/>
        </w:trPr>
        <w:tc>
          <w:tcPr>
            <w:tcW w:w="9632" w:type="dxa"/>
            <w:tcBorders>
              <w:top w:val="single" w:color="000000" w:sz="2" w:space="0"/>
              <w:left w:val="single" w:color="000000" w:sz="2" w:space="0"/>
              <w:bottom w:val="single" w:color="000000" w:sz="2" w:space="0"/>
              <w:right w:val="single" w:color="000000" w:sz="2" w:space="0"/>
            </w:tcBorders>
            <w:vAlign w:val="center"/>
          </w:tcPr>
          <w:p w14:paraId="065C10E3">
            <w:pPr>
              <w:spacing w:after="0"/>
            </w:pPr>
            <w:r>
              <w:rPr>
                <w:rFonts w:ascii="微软雅黑" w:hAnsi="微软雅黑" w:eastAsia="微软雅黑"/>
                <w:sz w:val="20"/>
              </w:rPr>
              <w:t>参考基因组：</w:t>
            </w:r>
            <w:r>
              <w:rPr>
                <w:rFonts w:ascii="微软雅黑" w:hAnsi="微软雅黑" w:eastAsia="微软雅黑"/>
                <w:b/>
                <w:sz w:val="20"/>
              </w:rPr>
              <w:t>GRCh37/hg19</w:t>
            </w:r>
          </w:p>
        </w:tc>
      </w:tr>
      <w:tr w14:paraId="632BE4A1">
        <w:tblPrEx>
          <w:tblCellMar>
            <w:top w:w="0" w:type="dxa"/>
            <w:left w:w="108" w:type="dxa"/>
            <w:bottom w:w="0" w:type="dxa"/>
            <w:right w:w="108" w:type="dxa"/>
          </w:tblCellMar>
        </w:tblPrEx>
        <w:trPr>
          <w:trHeight w:val="454" w:hRule="atLeast"/>
          <w:jc w:val="center"/>
        </w:trPr>
        <w:tc>
          <w:tcPr>
            <w:tcW w:w="9632" w:type="dxa"/>
            <w:tcBorders>
              <w:top w:val="single" w:color="000000" w:sz="2" w:space="0"/>
              <w:left w:val="single" w:color="000000" w:sz="2" w:space="0"/>
              <w:bottom w:val="single" w:color="000000" w:sz="2" w:space="0"/>
              <w:right w:val="single" w:color="000000" w:sz="2" w:space="0"/>
            </w:tcBorders>
            <w:vAlign w:val="center"/>
          </w:tcPr>
          <w:p w14:paraId="50FBB3C1">
            <w:pPr>
              <w:spacing w:after="0"/>
              <w:rPr>
                <w:lang w:eastAsia="zh-CN"/>
              </w:rPr>
            </w:pPr>
            <w:r>
              <w:rPr>
                <w:rFonts w:ascii="微软雅黑" w:hAnsi="微软雅黑" w:eastAsia="微软雅黑"/>
                <w:sz w:val="20"/>
                <w:lang w:eastAsia="zh-CN"/>
              </w:rPr>
              <w:t>检测内容：</w:t>
            </w:r>
            <w:r>
              <w:rPr>
                <w:rFonts w:hint="eastAsia" w:ascii="微软雅黑" w:hAnsi="微软雅黑" w:eastAsia="微软雅黑"/>
                <w:b/>
                <w:sz w:val="20"/>
                <w:lang w:eastAsia="zh-CN"/>
              </w:rPr>
              <w:t>本产品对BRCA1/2和其他DNA损伤修复相关的共45个基因进行高通量测序，适用于乳腺癌、卵巢癌、宫颈癌、子宫内膜癌、前列腺癌及胰腺癌等与HRR基因变异相关的癌种。检测突变形式为点突变（SNV）、小片段插入缺失（INDEL）、拷贝数变异（CNV）以及融合（FUSION）。本产品同时检测基因组不稳定状态，结合BRCA1/2基因变异情况，综合评估同源重组缺陷状态。</w:t>
            </w:r>
          </w:p>
        </w:tc>
      </w:tr>
    </w:tbl>
    <w:p w14:paraId="25EED573">
      <w:pPr>
        <w:spacing w:after="0"/>
        <w:jc w:val="both"/>
        <w:rPr>
          <w:lang w:eastAsia="zh-CN"/>
        </w:rPr>
      </w:pPr>
      <w:r>
        <w:rPr>
          <w:rFonts w:ascii="微软雅黑" w:hAnsi="微软雅黑" w:eastAsia="微软雅黑"/>
          <w:b/>
          <w:sz w:val="20"/>
          <w:lang w:eastAsia="zh-CN"/>
        </w:rPr>
        <w:t>备注：本报告仅针对本次送检样本，该检测为该肿瘤患者提供个体化治疗提供依据，仅供临床参考。</w:t>
      </w:r>
    </w:p>
    <w:p w14:paraId="567F51E7">
      <w:pPr>
        <w:rPr>
          <w:lang w:eastAsia="zh-CN"/>
        </w:rPr>
      </w:pPr>
    </w:p>
    <w:tbl>
      <w:tblPr>
        <w:tblStyle w:val="32"/>
        <w:tblpPr w:leftFromText="180" w:rightFromText="180" w:vertAnchor="text" w:horzAnchor="page" w:tblpX="1130" w:tblpY="484"/>
        <w:tblOverlap w:val="never"/>
        <w:tblW w:w="9848" w:type="dxa"/>
        <w:tblInd w:w="0" w:type="dxa"/>
        <w:tblLayout w:type="autofit"/>
        <w:tblCellMar>
          <w:top w:w="0" w:type="dxa"/>
          <w:left w:w="108" w:type="dxa"/>
          <w:bottom w:w="0" w:type="dxa"/>
          <w:right w:w="108" w:type="dxa"/>
        </w:tblCellMar>
      </w:tblPr>
      <w:tblGrid>
        <w:gridCol w:w="1999"/>
        <w:gridCol w:w="2227"/>
        <w:gridCol w:w="1985"/>
        <w:gridCol w:w="3637"/>
      </w:tblGrid>
      <w:tr w14:paraId="2467272A">
        <w:tblPrEx>
          <w:tblCellMar>
            <w:top w:w="0" w:type="dxa"/>
            <w:left w:w="108" w:type="dxa"/>
            <w:bottom w:w="0" w:type="dxa"/>
            <w:right w:w="108" w:type="dxa"/>
          </w:tblCellMar>
        </w:tblPrEx>
        <w:trPr>
          <w:trHeight w:val="454" w:hRule="atLeast"/>
          <w:tblHeader/>
        </w:trPr>
        <w:tc>
          <w:tcPr>
            <w:tcW w:w="1999" w:type="dxa"/>
            <w:vAlign w:val="center"/>
          </w:tcPr>
          <w:p w14:paraId="6D75DC70">
            <w:pPr>
              <w:spacing w:after="0"/>
              <w:jc w:val="both"/>
              <w:rPr>
                <w:rFonts w:hint="eastAsia" w:ascii="微软雅黑" w:hAnsi="微软雅黑" w:eastAsia="微软雅黑"/>
                <w:b/>
                <w:sz w:val="20"/>
                <w:szCs w:val="18"/>
                <w:lang w:eastAsia="zh-CN"/>
              </w:rPr>
            </w:pPr>
            <w:r>
              <w:rPr>
                <w:rFonts w:hint="eastAsia" w:ascii="微软雅黑" w:hAnsi="微软雅黑" w:eastAsia="微软雅黑"/>
                <w:b/>
                <w:sz w:val="20"/>
                <w:szCs w:val="18"/>
                <w:lang w:eastAsia="zh-CN"/>
              </w:rPr>
              <w:t xml:space="preserve">检测者： </w:t>
            </w:r>
          </w:p>
        </w:tc>
        <w:tc>
          <w:tcPr>
            <w:tcW w:w="2227" w:type="dxa"/>
            <w:vAlign w:val="center"/>
          </w:tcPr>
          <w:p w14:paraId="5D96A681">
            <w:pPr>
              <w:spacing w:after="0"/>
              <w:jc w:val="both"/>
              <w:rPr>
                <w:rFonts w:hint="eastAsia" w:ascii="微软雅黑" w:hAnsi="微软雅黑" w:eastAsia="微软雅黑"/>
                <w:b/>
                <w:sz w:val="20"/>
                <w:szCs w:val="18"/>
                <w:lang w:eastAsia="zh-CN"/>
              </w:rPr>
            </w:pPr>
            <w:r>
              <w:rPr>
                <w:rFonts w:hint="eastAsia" w:ascii="微软雅黑" w:hAnsi="微软雅黑" w:eastAsia="微软雅黑"/>
                <w:b/>
                <w:sz w:val="20"/>
                <w:szCs w:val="18"/>
                <w:lang w:eastAsia="zh-CN"/>
              </w:rPr>
              <w:t xml:space="preserve">审核者： </w:t>
            </w:r>
          </w:p>
        </w:tc>
        <w:tc>
          <w:tcPr>
            <w:tcW w:w="1985" w:type="dxa"/>
            <w:vAlign w:val="center"/>
          </w:tcPr>
          <w:p w14:paraId="777E7967">
            <w:pPr>
              <w:spacing w:after="0"/>
              <w:jc w:val="both"/>
              <w:rPr>
                <w:rFonts w:eastAsia="微软雅黑"/>
                <w:sz w:val="18"/>
                <w:szCs w:val="18"/>
                <w:lang w:eastAsia="zh-CN"/>
              </w:rPr>
            </w:pPr>
            <w:r>
              <w:rPr>
                <w:rFonts w:hint="eastAsia" w:ascii="微软雅黑" w:hAnsi="微软雅黑" w:eastAsia="微软雅黑"/>
                <w:b/>
                <w:sz w:val="20"/>
                <w:szCs w:val="18"/>
                <w:lang w:eastAsia="zh-CN"/>
              </w:rPr>
              <w:t>复核者</w:t>
            </w:r>
            <w:r>
              <w:rPr>
                <w:rFonts w:ascii="微软雅黑" w:hAnsi="微软雅黑" w:eastAsia="微软雅黑"/>
                <w:b/>
                <w:sz w:val="20"/>
                <w:szCs w:val="18"/>
              </w:rPr>
              <w:t xml:space="preserve">： </w:t>
            </w:r>
          </w:p>
        </w:tc>
        <w:tc>
          <w:tcPr>
            <w:tcW w:w="3637" w:type="dxa"/>
            <w:vAlign w:val="center"/>
          </w:tcPr>
          <w:p w14:paraId="4A045CC1">
            <w:pPr>
              <w:spacing w:after="0"/>
              <w:jc w:val="center"/>
              <w:rPr>
                <w:sz w:val="18"/>
                <w:szCs w:val="18"/>
                <w:lang w:eastAsia="zh-CN"/>
              </w:rPr>
            </w:pPr>
            <w:r>
              <w:rPr>
                <w:rFonts w:ascii="微软雅黑" w:hAnsi="微软雅黑" w:eastAsia="微软雅黑"/>
                <w:b/>
                <w:sz w:val="20"/>
                <w:szCs w:val="18"/>
              </w:rPr>
              <w:t>报告日期：</w:t>
            </w:r>
            <w:r>
              <w:rPr>
                <w:rFonts w:hint="eastAsia" w:ascii="微软雅黑" w:hAnsi="微软雅黑" w:eastAsia="微软雅黑"/>
                <w:b/>
                <w:sz w:val="20"/>
                <w:szCs w:val="18"/>
              </w:rPr>
              <w:t>{{ reportdate }}</w:t>
            </w:r>
          </w:p>
        </w:tc>
      </w:tr>
    </w:tbl>
    <w:p w14:paraId="180670C7">
      <w:pPr>
        <w:sectPr>
          <w:headerReference r:id="rId6" w:type="first"/>
          <w:footerReference r:id="rId8" w:type="first"/>
          <w:headerReference r:id="rId5" w:type="default"/>
          <w:footerReference r:id="rId7" w:type="default"/>
          <w:pgSz w:w="11900" w:h="16840"/>
          <w:pgMar w:top="1440" w:right="1134" w:bottom="1440" w:left="1134" w:header="720" w:footer="720" w:gutter="0"/>
          <w:pgBorders>
            <w:top w:val="none" w:sz="0" w:space="0"/>
            <w:left w:val="none" w:sz="0" w:space="0"/>
            <w:bottom w:val="none" w:sz="0" w:space="0"/>
            <w:right w:val="none" w:sz="0" w:space="0"/>
          </w:pgBorders>
          <w:pgNumType w:fmt="decimal"/>
          <w:cols w:space="720" w:num="1"/>
          <w:titlePg/>
          <w:docGrid w:linePitch="360" w:charSpace="0"/>
        </w:sectPr>
      </w:pPr>
      <w:r>
        <w:br w:type="page"/>
      </w:r>
    </w:p>
    <w:p w14:paraId="7EB8A0E9">
      <w:pPr>
        <w:keepNext w:val="0"/>
        <w:keepLines w:val="0"/>
        <w:pageBreakBefore w:val="0"/>
        <w:widowControl/>
        <w:numPr>
          <w:ilvl w:val="0"/>
          <w:numId w:val="7"/>
        </w:numPr>
        <w:kinsoku/>
        <w:wordWrap/>
        <w:overflowPunct/>
        <w:topLinePunct w:val="0"/>
        <w:autoSpaceDE/>
        <w:autoSpaceDN/>
        <w:bidi w:val="0"/>
        <w:adjustRightInd/>
        <w:snapToGrid/>
        <w:spacing w:after="0"/>
        <w:ind w:left="0" w:leftChars="0" w:firstLine="0" w:firstLineChars="0"/>
        <w:textAlignment w:val="auto"/>
        <w:outlineLvl w:val="0"/>
        <w:rPr>
          <w:rFonts w:hint="eastAsia" w:ascii="微软雅黑" w:hAnsi="微软雅黑" w:eastAsia="微软雅黑"/>
          <w:b/>
          <w:color w:val="000000"/>
          <w:sz w:val="32"/>
          <w:lang w:val="en-US" w:eastAsia="zh-CN"/>
        </w:rPr>
      </w:pPr>
      <w:bookmarkStart w:id="0" w:name="_Toc4644"/>
      <w:r>
        <w:rPr>
          <w:rFonts w:ascii="微软雅黑" w:hAnsi="微软雅黑" w:eastAsia="微软雅黑"/>
          <w:b/>
          <w:color w:val="000000"/>
          <w:sz w:val="32"/>
        </w:rPr>
        <w:t>检测结果</w:t>
      </w:r>
      <w:r>
        <w:rPr>
          <w:rFonts w:hint="eastAsia" w:ascii="微软雅黑" w:hAnsi="微软雅黑" w:eastAsia="微软雅黑"/>
          <w:b/>
          <w:color w:val="000000"/>
          <w:sz w:val="32"/>
          <w:lang w:val="en-US" w:eastAsia="zh-CN"/>
        </w:rPr>
        <w:t>小结</w:t>
      </w:r>
    </w:p>
    <w:tbl>
      <w:tblPr>
        <w:tblStyle w:val="165"/>
        <w:tblW w:w="988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545"/>
        <w:gridCol w:w="5340"/>
      </w:tblGrid>
      <w:tr w14:paraId="30CAAE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5" w:type="dxa"/>
            <w:tcBorders>
              <w:top w:val="nil"/>
              <w:left w:val="nil"/>
              <w:bottom w:val="nil"/>
              <w:right w:val="single" w:color="FFFFFF" w:sz="18" w:space="0"/>
            </w:tcBorders>
            <w:shd w:val="clear" w:color="auto" w:fill="006600"/>
            <w:vAlign w:val="center"/>
          </w:tcPr>
          <w:p w14:paraId="3FD23A6E">
            <w:pPr>
              <w:widowControl w:val="0"/>
              <w:snapToGrid w:val="0"/>
              <w:spacing w:after="0" w:line="240" w:lineRule="auto"/>
              <w:jc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检测类型</w:t>
            </w:r>
          </w:p>
        </w:tc>
        <w:tc>
          <w:tcPr>
            <w:tcW w:w="5340" w:type="dxa"/>
            <w:tcBorders>
              <w:top w:val="nil"/>
              <w:left w:val="single" w:color="FFFFFF" w:sz="18" w:space="0"/>
              <w:bottom w:val="nil"/>
              <w:right w:val="nil"/>
            </w:tcBorders>
            <w:shd w:val="clear" w:color="auto" w:fill="006600"/>
            <w:vAlign w:val="center"/>
          </w:tcPr>
          <w:p w14:paraId="6FFC3EAD">
            <w:pPr>
              <w:widowControl w:val="0"/>
              <w:snapToGrid w:val="0"/>
              <w:spacing w:after="0" w:line="240" w:lineRule="auto"/>
              <w:jc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检测结果</w:t>
            </w:r>
          </w:p>
        </w:tc>
      </w:tr>
      <w:tr w14:paraId="63D9A7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5" w:type="dxa"/>
            <w:tcBorders>
              <w:top w:val="nil"/>
              <w:left w:val="nil"/>
              <w:bottom w:val="single" w:color="A4A4A4" w:sz="4" w:space="0"/>
              <w:right w:val="single" w:color="A4A4A4" w:sz="4" w:space="0"/>
            </w:tcBorders>
            <w:vAlign w:val="center"/>
          </w:tcPr>
          <w:p w14:paraId="58A2C6AB">
            <w:pPr>
              <w:keepNext w:val="0"/>
              <w:keepLines w:val="0"/>
              <w:pageBreakBefore w:val="0"/>
              <w:widowControl w:val="0"/>
              <w:kinsoku/>
              <w:wordWrap/>
              <w:overflowPunct/>
              <w:topLinePunct w:val="0"/>
              <w:autoSpaceDE/>
              <w:autoSpaceDN/>
              <w:bidi w:val="0"/>
              <w:adjustRightInd/>
              <w:snapToGrid/>
              <w:spacing w:after="0" w:line="240" w:lineRule="auto"/>
              <w:ind w:left="57" w:right="57"/>
              <w:jc w:val="both"/>
              <w:textAlignment w:val="auto"/>
              <w:rPr>
                <w:rFonts w:hint="eastAsia" w:ascii="Times New Roman" w:hAnsi="Times New Roman" w:eastAsia="微软雅黑" w:cs="Times New Roman"/>
                <w:b/>
                <w:bCs/>
                <w:sz w:val="21"/>
                <w:szCs w:val="21"/>
              </w:rPr>
            </w:pPr>
            <w:r>
              <w:rPr>
                <w:rFonts w:ascii="Times New Roman" w:hAnsi="Times New Roman" w:eastAsia="微软雅黑" w:cs="Times New Roman"/>
                <w:b/>
                <w:bCs/>
                <w:sz w:val="21"/>
                <w:szCs w:val="21"/>
              </w:rPr>
              <w:t>同源重组缺陷状态</w:t>
            </w:r>
          </w:p>
        </w:tc>
        <w:tc>
          <w:tcPr>
            <w:tcW w:w="5340" w:type="dxa"/>
            <w:tcBorders>
              <w:top w:val="nil"/>
              <w:left w:val="single" w:color="A4A4A4" w:sz="4" w:space="0"/>
              <w:bottom w:val="single" w:color="A4A4A4" w:sz="4" w:space="0"/>
              <w:right w:val="nil"/>
            </w:tcBorders>
            <w:vAlign w:val="center"/>
          </w:tcPr>
          <w:p w14:paraId="74BB811C">
            <w:pPr>
              <w:keepNext w:val="0"/>
              <w:keepLines w:val="0"/>
              <w:pageBreakBefore w:val="0"/>
              <w:widowControl w:val="0"/>
              <w:kinsoku/>
              <w:wordWrap/>
              <w:overflowPunct/>
              <w:topLinePunct w:val="0"/>
              <w:autoSpaceDE/>
              <w:autoSpaceDN/>
              <w:bidi w:val="0"/>
              <w:adjustRightInd/>
              <w:snapToGrid/>
              <w:spacing w:after="0" w:line="240" w:lineRule="auto"/>
              <w:ind w:left="57" w:right="57"/>
              <w:jc w:val="both"/>
              <w:textAlignment w:val="auto"/>
              <w:rPr>
                <w:rFonts w:hint="eastAsia" w:ascii="Times New Roman" w:hAnsi="Times New Roman" w:eastAsia="微软雅黑" w:cs="Times New Roman"/>
                <w:b w:val="0"/>
                <w:bCs w:val="0"/>
                <w:sz w:val="18"/>
                <w:szCs w:val="18"/>
                <w:lang w:eastAsia="zh-CN"/>
              </w:rPr>
            </w:pPr>
            <w:r>
              <w:rPr>
                <w:rFonts w:hint="eastAsia" w:ascii="Times New Roman" w:hAnsi="Times New Roman" w:eastAsia="微软雅黑" w:cs="Times New Roman"/>
                <w:b w:val="0"/>
                <w:bCs w:val="0"/>
                <w:sz w:val="18"/>
                <w:szCs w:val="18"/>
                <w:lang w:eastAsia="zh-CN"/>
              </w:rPr>
              <w:t>{{ summaryOfRresults.hrdState }}</w:t>
            </w:r>
          </w:p>
        </w:tc>
      </w:tr>
      <w:tr w14:paraId="0ED7E2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5" w:type="dxa"/>
            <w:tcBorders>
              <w:top w:val="nil"/>
              <w:left w:val="nil"/>
              <w:bottom w:val="single" w:color="A4A4A4" w:sz="4" w:space="0"/>
              <w:right w:val="single" w:color="A4A4A4" w:sz="4" w:space="0"/>
            </w:tcBorders>
            <w:shd w:val="clear" w:color="auto" w:fill="auto"/>
            <w:vAlign w:val="center"/>
          </w:tcPr>
          <w:p w14:paraId="09F29F70">
            <w:pPr>
              <w:keepNext w:val="0"/>
              <w:keepLines w:val="0"/>
              <w:pageBreakBefore w:val="0"/>
              <w:widowControl w:val="0"/>
              <w:kinsoku/>
              <w:wordWrap/>
              <w:overflowPunct/>
              <w:topLinePunct w:val="0"/>
              <w:autoSpaceDE/>
              <w:autoSpaceDN/>
              <w:bidi w:val="0"/>
              <w:adjustRightInd/>
              <w:snapToGrid/>
              <w:spacing w:after="0" w:line="240" w:lineRule="auto"/>
              <w:ind w:left="57" w:right="57"/>
              <w:jc w:val="both"/>
              <w:textAlignment w:val="auto"/>
              <w:rPr>
                <w:rFonts w:hint="default" w:ascii="Times New Roman" w:hAnsi="Times New Roman" w:eastAsia="微软雅黑" w:cs="Times New Roman"/>
                <w:b/>
                <w:bCs/>
                <w:sz w:val="21"/>
                <w:szCs w:val="22"/>
                <w:lang w:val="en-US" w:eastAsia="en-US" w:bidi="ar-SA"/>
              </w:rPr>
            </w:pPr>
            <w:r>
              <w:rPr>
                <w:rFonts w:hint="eastAsia" w:ascii="Times New Roman" w:hAnsi="Times New Roman" w:eastAsia="微软雅黑" w:cs="Times New Roman"/>
                <w:b/>
                <w:bCs/>
                <w:sz w:val="21"/>
                <w:lang w:eastAsia="zh-CN"/>
              </w:rPr>
              <w:t>BRCA1/2基因</w:t>
            </w:r>
            <w:r>
              <w:rPr>
                <w:rFonts w:hint="eastAsia" w:ascii="Times New Roman" w:hAnsi="Times New Roman" w:eastAsia="微软雅黑" w:cs="Times New Roman"/>
                <w:b/>
                <w:bCs/>
                <w:sz w:val="21"/>
                <w:lang w:val="en-US" w:eastAsia="zh-CN"/>
              </w:rPr>
              <w:t>失活变异</w:t>
            </w:r>
          </w:p>
        </w:tc>
        <w:tc>
          <w:tcPr>
            <w:tcW w:w="5340" w:type="dxa"/>
            <w:tcBorders>
              <w:top w:val="nil"/>
              <w:left w:val="single" w:color="A4A4A4" w:sz="4" w:space="0"/>
              <w:bottom w:val="single" w:color="A4A4A4" w:sz="4" w:space="0"/>
              <w:right w:val="nil"/>
            </w:tcBorders>
            <w:shd w:val="clear" w:color="auto" w:fill="auto"/>
            <w:vAlign w:val="center"/>
          </w:tcPr>
          <w:p w14:paraId="24A487AD">
            <w:pPr>
              <w:keepNext w:val="0"/>
              <w:keepLines w:val="0"/>
              <w:pageBreakBefore w:val="0"/>
              <w:widowControl w:val="0"/>
              <w:kinsoku/>
              <w:wordWrap/>
              <w:overflowPunct/>
              <w:topLinePunct w:val="0"/>
              <w:autoSpaceDE/>
              <w:autoSpaceDN/>
              <w:bidi w:val="0"/>
              <w:adjustRightInd/>
              <w:snapToGrid/>
              <w:spacing w:after="0" w:line="240" w:lineRule="auto"/>
              <w:ind w:left="57" w:right="57"/>
              <w:jc w:val="both"/>
              <w:textAlignment w:val="auto"/>
              <w:rPr>
                <w:rFonts w:hint="eastAsia" w:ascii="Times New Roman" w:hAnsi="Times New Roman" w:eastAsia="微软雅黑" w:cs="Times New Roman"/>
                <w:b w:val="0"/>
                <w:bCs w:val="0"/>
                <w:sz w:val="18"/>
                <w:szCs w:val="18"/>
                <w:lang w:val="en-US" w:eastAsia="zh-CN"/>
              </w:rPr>
            </w:pPr>
            <w:r>
              <w:rPr>
                <w:rFonts w:hint="eastAsia" w:ascii="Times New Roman" w:hAnsi="Times New Roman" w:eastAsia="微软雅黑" w:cs="Times New Roman"/>
                <w:b w:val="0"/>
                <w:bCs w:val="0"/>
                <w:sz w:val="18"/>
                <w:szCs w:val="18"/>
                <w:lang w:val="en-US" w:eastAsia="zh-CN"/>
              </w:rPr>
              <w:t>{{ summaryOfRresults.hrdBRCAState | splitlines }}</w:t>
            </w:r>
          </w:p>
        </w:tc>
      </w:tr>
      <w:tr w14:paraId="672A35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5" w:type="dxa"/>
            <w:tcBorders>
              <w:top w:val="nil"/>
              <w:left w:val="nil"/>
              <w:bottom w:val="single" w:color="A4A4A4" w:sz="4" w:space="0"/>
              <w:right w:val="single" w:color="A4A4A4" w:sz="4" w:space="0"/>
            </w:tcBorders>
            <w:shd w:val="clear" w:color="auto" w:fill="auto"/>
            <w:vAlign w:val="center"/>
          </w:tcPr>
          <w:p w14:paraId="028C41DC">
            <w:pPr>
              <w:keepNext w:val="0"/>
              <w:keepLines w:val="0"/>
              <w:pageBreakBefore w:val="0"/>
              <w:widowControl w:val="0"/>
              <w:kinsoku/>
              <w:wordWrap/>
              <w:overflowPunct/>
              <w:topLinePunct w:val="0"/>
              <w:autoSpaceDE/>
              <w:autoSpaceDN/>
              <w:bidi w:val="0"/>
              <w:adjustRightInd/>
              <w:snapToGrid/>
              <w:spacing w:after="0" w:line="240" w:lineRule="auto"/>
              <w:ind w:left="57" w:right="57"/>
              <w:jc w:val="both"/>
              <w:textAlignment w:val="auto"/>
              <w:rPr>
                <w:rFonts w:ascii="Times New Roman" w:hAnsi="Times New Roman" w:eastAsia="微软雅黑" w:cs="Times New Roman"/>
                <w:b/>
                <w:bCs/>
                <w:sz w:val="21"/>
                <w:szCs w:val="22"/>
                <w:lang w:val="en-US" w:eastAsia="zh-CN" w:bidi="ar-SA"/>
              </w:rPr>
            </w:pPr>
            <w:r>
              <w:rPr>
                <w:rFonts w:hint="eastAsia" w:ascii="Times New Roman" w:hAnsi="Times New Roman" w:eastAsia="微软雅黑" w:cs="Times New Roman"/>
                <w:b/>
                <w:bCs/>
                <w:sz w:val="21"/>
                <w:szCs w:val="22"/>
                <w:lang w:val="en-US" w:eastAsia="zh-CN" w:bidi="ar-SA"/>
              </w:rPr>
              <w:t>基因组不稳定性评分</w:t>
            </w:r>
          </w:p>
        </w:tc>
        <w:tc>
          <w:tcPr>
            <w:tcW w:w="5340" w:type="dxa"/>
            <w:tcBorders>
              <w:top w:val="nil"/>
              <w:left w:val="single" w:color="A4A4A4" w:sz="4" w:space="0"/>
              <w:bottom w:val="single" w:color="A4A4A4" w:sz="4" w:space="0"/>
              <w:right w:val="nil"/>
            </w:tcBorders>
            <w:shd w:val="clear" w:color="auto" w:fill="auto"/>
            <w:vAlign w:val="center"/>
          </w:tcPr>
          <w:p w14:paraId="2553EEC8">
            <w:pPr>
              <w:keepNext w:val="0"/>
              <w:keepLines w:val="0"/>
              <w:pageBreakBefore w:val="0"/>
              <w:widowControl w:val="0"/>
              <w:kinsoku/>
              <w:wordWrap/>
              <w:overflowPunct/>
              <w:topLinePunct w:val="0"/>
              <w:autoSpaceDE/>
              <w:autoSpaceDN/>
              <w:bidi w:val="0"/>
              <w:adjustRightInd/>
              <w:snapToGrid/>
              <w:spacing w:after="0" w:line="240" w:lineRule="auto"/>
              <w:ind w:left="57" w:right="57"/>
              <w:jc w:val="both"/>
              <w:textAlignment w:val="auto"/>
              <w:rPr>
                <w:rFonts w:hint="eastAsia" w:ascii="Times New Roman" w:hAnsi="Times New Roman" w:eastAsia="微软雅黑" w:cs="Times New Roman"/>
                <w:b w:val="0"/>
                <w:bCs w:val="0"/>
                <w:sz w:val="18"/>
                <w:szCs w:val="18"/>
                <w:lang w:val="en-US" w:eastAsia="zh-CN"/>
              </w:rPr>
            </w:pPr>
            <w:r>
              <w:rPr>
                <w:rFonts w:hint="eastAsia" w:ascii="Times New Roman" w:hAnsi="Times New Roman" w:eastAsia="微软雅黑" w:cs="Times New Roman"/>
                <w:b w:val="0"/>
                <w:bCs w:val="0"/>
                <w:sz w:val="18"/>
                <w:szCs w:val="18"/>
                <w:lang w:val="en-US" w:eastAsia="zh-CN"/>
              </w:rPr>
              <w:t>{{ summaryOfRresults.hrdScore }}</w:t>
            </w:r>
          </w:p>
        </w:tc>
      </w:tr>
      <w:tr w14:paraId="438D89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5" w:type="dxa"/>
            <w:tcBorders>
              <w:top w:val="nil"/>
              <w:left w:val="nil"/>
              <w:bottom w:val="single" w:color="A4A4A4" w:sz="4" w:space="0"/>
              <w:right w:val="single" w:color="A4A4A4" w:sz="4" w:space="0"/>
            </w:tcBorders>
            <w:vAlign w:val="center"/>
          </w:tcPr>
          <w:p w14:paraId="476A35AA">
            <w:pPr>
              <w:keepNext w:val="0"/>
              <w:keepLines w:val="0"/>
              <w:pageBreakBefore w:val="0"/>
              <w:widowControl w:val="0"/>
              <w:kinsoku/>
              <w:wordWrap/>
              <w:overflowPunct/>
              <w:topLinePunct w:val="0"/>
              <w:autoSpaceDE/>
              <w:autoSpaceDN/>
              <w:bidi w:val="0"/>
              <w:adjustRightInd/>
              <w:snapToGrid/>
              <w:spacing w:after="0" w:line="240" w:lineRule="auto"/>
              <w:ind w:left="57" w:right="57"/>
              <w:jc w:val="both"/>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rPr>
              <w:t>靶向用药指导</w:t>
            </w:r>
          </w:p>
        </w:tc>
        <w:tc>
          <w:tcPr>
            <w:tcW w:w="5340" w:type="dxa"/>
            <w:tcBorders>
              <w:top w:val="nil"/>
              <w:left w:val="single" w:color="A4A4A4" w:sz="4" w:space="0"/>
              <w:bottom w:val="single" w:color="A4A4A4" w:sz="4" w:space="0"/>
              <w:right w:val="nil"/>
            </w:tcBorders>
            <w:vAlign w:val="center"/>
          </w:tcPr>
          <w:p w14:paraId="130F2630">
            <w:pPr>
              <w:keepNext w:val="0"/>
              <w:keepLines w:val="0"/>
              <w:pageBreakBefore w:val="0"/>
              <w:widowControl w:val="0"/>
              <w:kinsoku/>
              <w:wordWrap/>
              <w:overflowPunct/>
              <w:topLinePunct w:val="0"/>
              <w:autoSpaceDE/>
              <w:autoSpaceDN/>
              <w:bidi w:val="0"/>
              <w:adjustRightInd/>
              <w:snapToGrid/>
              <w:spacing w:after="0" w:line="240" w:lineRule="auto"/>
              <w:ind w:left="57" w:right="57"/>
              <w:jc w:val="both"/>
              <w:textAlignment w:val="auto"/>
              <w:rPr>
                <w:rFonts w:hint="eastAsia" w:ascii="Times New Roman" w:hAnsi="Times New Roman" w:eastAsia="微软雅黑" w:cs="Times New Roman"/>
                <w:b w:val="0"/>
                <w:bCs w:val="0"/>
                <w:sz w:val="18"/>
                <w:szCs w:val="18"/>
                <w:lang w:eastAsia="zh-CN"/>
              </w:rPr>
            </w:pPr>
            <w:r>
              <w:rPr>
                <w:rFonts w:hint="eastAsia" w:ascii="Times New Roman" w:hAnsi="Times New Roman" w:eastAsia="微软雅黑" w:cs="Times New Roman"/>
                <w:b w:val="0"/>
                <w:bCs w:val="0"/>
                <w:sz w:val="18"/>
                <w:szCs w:val="18"/>
                <w:lang w:eastAsia="zh-CN"/>
              </w:rPr>
              <w:t>共检出{{ summaryOfRresults.thisGeneticmarkerVwListSize }}个体细胞突变，其中{{ summaryOfRresults.somaticCellMedicationNum}}个与靶向药物相关；</w:t>
            </w:r>
          </w:p>
          <w:p w14:paraId="19529E19">
            <w:pPr>
              <w:keepNext w:val="0"/>
              <w:keepLines w:val="0"/>
              <w:pageBreakBefore w:val="0"/>
              <w:widowControl w:val="0"/>
              <w:kinsoku/>
              <w:wordWrap/>
              <w:overflowPunct/>
              <w:topLinePunct w:val="0"/>
              <w:autoSpaceDE/>
              <w:autoSpaceDN/>
              <w:bidi w:val="0"/>
              <w:adjustRightInd/>
              <w:snapToGrid/>
              <w:spacing w:after="0" w:line="240" w:lineRule="auto"/>
              <w:ind w:left="57" w:right="57"/>
              <w:jc w:val="both"/>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val="0"/>
                <w:bCs w:val="0"/>
                <w:sz w:val="18"/>
                <w:szCs w:val="18"/>
                <w:lang w:eastAsia="zh-CN"/>
              </w:rPr>
              <w:t>共检出{{ summaryOfRresults.crCheckLineStrYF1280Size }}个胚系突变，其中{{summaryOfRresults.crDrugList}}个与靶向药物相关</w:t>
            </w:r>
          </w:p>
        </w:tc>
      </w:tr>
      <w:tr w14:paraId="63EAA1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5" w:type="dxa"/>
            <w:tcBorders>
              <w:top w:val="nil"/>
              <w:left w:val="nil"/>
              <w:bottom w:val="single" w:color="A4A4A4" w:sz="4" w:space="0"/>
              <w:right w:val="single" w:color="A4A4A4" w:sz="4" w:space="0"/>
            </w:tcBorders>
            <w:vAlign w:val="center"/>
          </w:tcPr>
          <w:p w14:paraId="436CBB01">
            <w:pPr>
              <w:keepNext w:val="0"/>
              <w:keepLines w:val="0"/>
              <w:pageBreakBefore w:val="0"/>
              <w:widowControl w:val="0"/>
              <w:kinsoku/>
              <w:wordWrap/>
              <w:overflowPunct/>
              <w:topLinePunct w:val="0"/>
              <w:autoSpaceDE/>
              <w:autoSpaceDN/>
              <w:bidi w:val="0"/>
              <w:adjustRightInd/>
              <w:snapToGrid/>
              <w:spacing w:after="0" w:line="240" w:lineRule="auto"/>
              <w:ind w:left="57" w:right="57"/>
              <w:jc w:val="both"/>
              <w:textAlignment w:val="auto"/>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rPr>
              <w:t>肿瘤遗传风险检测</w:t>
            </w:r>
          </w:p>
        </w:tc>
        <w:tc>
          <w:tcPr>
            <w:tcW w:w="5340" w:type="dxa"/>
            <w:tcBorders>
              <w:top w:val="nil"/>
              <w:left w:val="single" w:color="A4A4A4" w:sz="4" w:space="0"/>
              <w:bottom w:val="single" w:color="A4A4A4" w:sz="4" w:space="0"/>
              <w:right w:val="nil"/>
            </w:tcBorders>
            <w:vAlign w:val="center"/>
          </w:tcPr>
          <w:p w14:paraId="4508A9B9">
            <w:pPr>
              <w:keepNext w:val="0"/>
              <w:keepLines w:val="0"/>
              <w:pageBreakBefore w:val="0"/>
              <w:widowControl w:val="0"/>
              <w:kinsoku/>
              <w:wordWrap/>
              <w:overflowPunct/>
              <w:topLinePunct w:val="0"/>
              <w:autoSpaceDE/>
              <w:autoSpaceDN/>
              <w:bidi w:val="0"/>
              <w:adjustRightInd/>
              <w:snapToGrid/>
              <w:spacing w:after="20" w:line="240" w:lineRule="auto"/>
              <w:ind w:left="57" w:right="57"/>
              <w:jc w:val="both"/>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共检出{{ summaryOfRresults.crCheckLineStrYF1280Size }}个胚系突变，其中{{summaryOfRresults.hasPathogenicityCount}}个为致病/可能致病性突变</w:t>
            </w:r>
          </w:p>
        </w:tc>
      </w:tr>
      <w:tr w14:paraId="1D3F63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5" w:type="dxa"/>
            <w:tcBorders>
              <w:top w:val="single" w:color="A4A4A4" w:sz="4" w:space="0"/>
              <w:left w:val="nil"/>
              <w:bottom w:val="single" w:color="A4A4A4" w:sz="4" w:space="0"/>
              <w:right w:val="single" w:color="A4A4A4" w:sz="4" w:space="0"/>
            </w:tcBorders>
            <w:vAlign w:val="center"/>
          </w:tcPr>
          <w:p w14:paraId="3FD50491">
            <w:pPr>
              <w:keepNext w:val="0"/>
              <w:keepLines w:val="0"/>
              <w:pageBreakBefore w:val="0"/>
              <w:widowControl w:val="0"/>
              <w:kinsoku/>
              <w:wordWrap/>
              <w:overflowPunct/>
              <w:topLinePunct w:val="0"/>
              <w:autoSpaceDE/>
              <w:autoSpaceDN/>
              <w:bidi w:val="0"/>
              <w:adjustRightInd/>
              <w:snapToGrid/>
              <w:spacing w:after="0" w:line="240" w:lineRule="auto"/>
              <w:ind w:left="57" w:right="57"/>
              <w:jc w:val="both"/>
              <w:textAlignment w:val="auto"/>
              <w:rPr>
                <w:rFonts w:ascii="Times New Roman" w:hAnsi="Times New Roman" w:eastAsia="微软雅黑" w:cs="Times New Roman"/>
                <w:sz w:val="21"/>
                <w:szCs w:val="21"/>
              </w:rPr>
            </w:pPr>
            <w:r>
              <w:rPr>
                <w:rFonts w:hint="eastAsia" w:ascii="Times New Roman" w:hAnsi="Times New Roman" w:eastAsia="微软雅黑" w:cs="Times New Roman"/>
                <w:b/>
                <w:bCs/>
                <w:sz w:val="21"/>
                <w:szCs w:val="21"/>
              </w:rPr>
              <w:t>样品总体质量评估</w:t>
            </w:r>
          </w:p>
        </w:tc>
        <w:tc>
          <w:tcPr>
            <w:tcW w:w="5340" w:type="dxa"/>
            <w:tcBorders>
              <w:top w:val="single" w:color="A4A4A4" w:sz="4" w:space="0"/>
              <w:left w:val="single" w:color="A4A4A4" w:sz="4" w:space="0"/>
              <w:bottom w:val="single" w:color="A4A4A4" w:sz="4" w:space="0"/>
              <w:right w:val="nil"/>
            </w:tcBorders>
            <w:vAlign w:val="center"/>
          </w:tcPr>
          <w:p w14:paraId="3AE3AA28">
            <w:pPr>
              <w:keepNext w:val="0"/>
              <w:keepLines w:val="0"/>
              <w:pageBreakBefore w:val="0"/>
              <w:widowControl w:val="0"/>
              <w:kinsoku/>
              <w:wordWrap/>
              <w:overflowPunct/>
              <w:topLinePunct w:val="0"/>
              <w:autoSpaceDE/>
              <w:autoSpaceDN/>
              <w:bidi w:val="0"/>
              <w:adjustRightInd/>
              <w:snapToGrid/>
              <w:spacing w:after="0" w:line="240" w:lineRule="auto"/>
              <w:ind w:left="57" w:right="57"/>
              <w:jc w:val="both"/>
              <w:textAlignment w:val="auto"/>
              <w:rPr>
                <w:rFonts w:ascii="Times New Roman" w:hAnsi="Times New Roman" w:eastAsia="微软雅黑" w:cs="Times New Roman"/>
                <w:sz w:val="21"/>
                <w:szCs w:val="21"/>
              </w:rPr>
            </w:pPr>
            <w:r>
              <w:rPr>
                <w:rFonts w:hint="eastAsia" w:ascii="Times New Roman" w:hAnsi="Times New Roman" w:eastAsia="微软雅黑" w:cs="Times New Roman"/>
                <w:sz w:val="18"/>
                <w:szCs w:val="18"/>
              </w:rPr>
              <w:t>{{ sequencing_depth | oqa(500,400) }}</w:t>
            </w:r>
          </w:p>
        </w:tc>
      </w:tr>
    </w:tbl>
    <w:p w14:paraId="6F195566">
      <w:pPr>
        <w:widowControl w:val="0"/>
        <w:spacing w:after="0" w:line="240" w:lineRule="auto"/>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3A33BF5">
      <w:pPr>
        <w:widowControl w:val="0"/>
        <w:numPr>
          <w:ilvl w:val="0"/>
          <w:numId w:val="8"/>
        </w:numPr>
        <w:spacing w:after="0" w:line="240" w:lineRule="auto"/>
        <w:ind w:left="420" w:hanging="42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同源重组缺陷状态“阳性”定义为：存在致病或可能致病的BRCA基因变异和（或）基因组不稳定性评分（HRD score）大于等于43分，同源重组缺陷状态“阴性”定义为：不存在致病或可能致病变异的BRCA基因变异且基因组不稳定性评分（HRD score）小于43分。</w:t>
      </w:r>
    </w:p>
    <w:p w14:paraId="3FAC01A3">
      <w:pPr>
        <w:widowControl w:val="0"/>
        <w:numPr>
          <w:ilvl w:val="0"/>
          <w:numId w:val="8"/>
        </w:numPr>
        <w:spacing w:after="0" w:line="240" w:lineRule="auto"/>
        <w:ind w:left="420" w:hanging="42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BRCA1、BRCA2基因检测点突变（SNV）、小片段插入/缺失（Indel）、大片段缺失等变异类型，为患者提供遗传风险评估和临床用药参考；基因组不稳定评分（HRD score）是参考杂合性缺失（LOH）、端粒等位基因不平衡（TAI）、大片段迁移（LST）3个指标综合计算评分，全面反应基因组瘢痕状态，进而对基因组不稳定状态进行评估，为患者提供临床用药参考。</w:t>
      </w:r>
    </w:p>
    <w:p w14:paraId="488B1827">
      <w:pPr>
        <w:widowControl w:val="0"/>
        <w:numPr>
          <w:ilvl w:val="0"/>
          <w:numId w:val="8"/>
        </w:numPr>
        <w:spacing w:after="0" w:line="240" w:lineRule="auto"/>
        <w:ind w:left="420" w:hanging="420"/>
        <w:rPr>
          <w:rFonts w:hint="default"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本报告中变异的解读基于当前对BRCA1/2变异的认识，随着数据库尤其是中国人群数据的完善及文献等资料的更新，对变异的解读有可能发生变更。</w:t>
      </w:r>
    </w:p>
    <w:p w14:paraId="680C8A0F">
      <w:pPr>
        <w:keepNext w:val="0"/>
        <w:keepLines w:val="0"/>
        <w:pageBreakBefore w:val="0"/>
        <w:widowControl/>
        <w:kinsoku/>
        <w:wordWrap/>
        <w:overflowPunct/>
        <w:topLinePunct w:val="0"/>
        <w:autoSpaceDE/>
        <w:autoSpaceDN/>
        <w:bidi w:val="0"/>
        <w:adjustRightInd/>
        <w:snapToGrid/>
        <w:spacing w:after="0"/>
        <w:textAlignment w:val="auto"/>
        <w:rPr>
          <w:rFonts w:hint="eastAsia" w:ascii="微软雅黑" w:hAnsi="微软雅黑" w:eastAsia="微软雅黑"/>
          <w:b/>
          <w:color w:val="000000"/>
          <w:sz w:val="18"/>
          <w:szCs w:val="18"/>
        </w:rPr>
      </w:pPr>
      <w:r>
        <w:rPr>
          <w:rFonts w:hint="eastAsia" w:ascii="微软雅黑" w:hAnsi="微软雅黑" w:eastAsia="微软雅黑"/>
          <w:b/>
          <w:color w:val="000000"/>
          <w:sz w:val="18"/>
          <w:szCs w:val="18"/>
        </w:rPr>
        <w:br w:type="page"/>
      </w:r>
    </w:p>
    <w:p w14:paraId="36BEBF2B">
      <w:pPr>
        <w:keepNext w:val="0"/>
        <w:keepLines w:val="0"/>
        <w:pageBreakBefore w:val="0"/>
        <w:widowControl/>
        <w:numPr>
          <w:ilvl w:val="0"/>
          <w:numId w:val="0"/>
        </w:numPr>
        <w:kinsoku/>
        <w:wordWrap/>
        <w:overflowPunct/>
        <w:topLinePunct w:val="0"/>
        <w:autoSpaceDE/>
        <w:autoSpaceDN/>
        <w:bidi w:val="0"/>
        <w:adjustRightInd/>
        <w:snapToGrid/>
        <w:spacing w:after="0"/>
        <w:textAlignment w:val="auto"/>
        <w:outlineLvl w:val="1"/>
        <w:rPr>
          <w:rFonts w:hint="default" w:ascii="Times New Roman" w:hAnsi="Times New Roman" w:eastAsia="微软雅黑" w:cs="黑体"/>
          <w:b/>
          <w:bCs/>
          <w:sz w:val="30"/>
          <w:szCs w:val="30"/>
          <w:lang w:val="en-US" w:eastAsia="zh-CN"/>
        </w:rPr>
      </w:pPr>
      <w:bookmarkStart w:id="1" w:name="_Toc13612"/>
      <w:r>
        <w:rPr>
          <w:rFonts w:hint="default" w:ascii="Times New Roman" w:hAnsi="Times New Roman" w:eastAsia="微软雅黑" w:cs="黑体"/>
          <w:b/>
          <w:bCs/>
          <w:sz w:val="30"/>
          <w:szCs w:val="30"/>
          <w:lang w:val="en-US" w:eastAsia="zh-CN"/>
        </w:rPr>
        <w:t>{{note.cancerTitle}}</w:t>
      </w:r>
      <w:bookmarkEnd w:id="1"/>
    </w:p>
    <w:tbl>
      <w:tblPr>
        <w:tblStyle w:val="32"/>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4036"/>
        <w:gridCol w:w="1960"/>
      </w:tblGrid>
      <w:tr w14:paraId="7A5185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006600"/>
            <w:vAlign w:val="center"/>
          </w:tcPr>
          <w:p w14:paraId="4CB2A3D1">
            <w:pPr>
              <w:widowControl/>
              <w:spacing w:after="0" w:line="240" w:lineRule="auto"/>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006600"/>
            <w:vAlign w:val="center"/>
          </w:tcPr>
          <w:p w14:paraId="049AE208">
            <w:pPr>
              <w:widowControl/>
              <w:spacing w:after="0" w:line="240" w:lineRule="auto"/>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变异类型</w:t>
            </w:r>
          </w:p>
        </w:tc>
        <w:tc>
          <w:tcPr>
            <w:tcW w:w="4036" w:type="dxa"/>
            <w:tcBorders>
              <w:top w:val="nil"/>
              <w:left w:val="single" w:color="FFFFFF" w:sz="18" w:space="0"/>
              <w:bottom w:val="nil"/>
              <w:right w:val="single" w:color="FFFFFF" w:sz="18" w:space="0"/>
            </w:tcBorders>
            <w:shd w:val="clear" w:color="auto" w:fill="006600"/>
            <w:vAlign w:val="center"/>
          </w:tcPr>
          <w:p w14:paraId="241FAF61">
            <w:pPr>
              <w:widowControl/>
              <w:spacing w:after="0" w:line="240" w:lineRule="auto"/>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1960" w:type="dxa"/>
            <w:tcBorders>
              <w:top w:val="nil"/>
              <w:left w:val="single" w:color="FFFFFF" w:sz="18" w:space="0"/>
              <w:bottom w:val="nil"/>
            </w:tcBorders>
            <w:shd w:val="clear" w:color="auto" w:fill="006600"/>
            <w:vAlign w:val="center"/>
          </w:tcPr>
          <w:p w14:paraId="73CC92F0">
            <w:pPr>
              <w:widowControl/>
              <w:spacing w:after="0" w:line="240" w:lineRule="auto"/>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6C6DBB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nil"/>
              <w:bottom w:val="single" w:color="A4A4A4" w:sz="4" w:space="0"/>
            </w:tcBorders>
            <w:shd w:val="clear" w:color="auto" w:fill="auto"/>
            <w:noWrap/>
            <w:vAlign w:val="center"/>
          </w:tcPr>
          <w:p w14:paraId="146DE747">
            <w:pPr>
              <w:widowControl w:val="0"/>
              <w:spacing w:after="0" w:line="240" w:lineRule="auto"/>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23C965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100E92F8">
            <w:pPr>
              <w:widowControl w:val="0"/>
              <w:spacing w:after="0" w:line="240" w:lineRule="auto"/>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1859" w:type="dxa"/>
            <w:tcBorders>
              <w:top w:val="single" w:color="A4A4A4" w:sz="4" w:space="0"/>
            </w:tcBorders>
            <w:shd w:val="clear" w:color="auto" w:fill="auto"/>
            <w:noWrap/>
            <w:vAlign w:val="center"/>
          </w:tcPr>
          <w:p w14:paraId="463B374C">
            <w:pPr>
              <w:widowControl w:val="0"/>
              <w:spacing w:after="0" w:line="240" w:lineRule="auto"/>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it.info }}</w:t>
            </w:r>
          </w:p>
        </w:tc>
        <w:tc>
          <w:tcPr>
            <w:tcW w:w="4036" w:type="dxa"/>
            <w:tcBorders>
              <w:top w:val="single" w:color="A4A4A4" w:sz="4" w:space="0"/>
            </w:tcBorders>
            <w:shd w:val="clear" w:color="auto" w:fill="auto"/>
            <w:vAlign w:val="center"/>
          </w:tcPr>
          <w:p w14:paraId="17AC7C23">
            <w:pPr>
              <w:widowControl/>
              <w:spacing w:after="0" w:line="240" w:lineRule="auto"/>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7F26B4A4">
            <w:pPr>
              <w:widowControl/>
              <w:spacing w:after="0" w:line="240" w:lineRule="auto"/>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1960" w:type="dxa"/>
            <w:tcBorders>
              <w:top w:val="single" w:color="A4A4A4" w:sz="4" w:space="0"/>
            </w:tcBorders>
            <w:shd w:val="clear" w:color="auto" w:fill="auto"/>
            <w:vAlign w:val="center"/>
          </w:tcPr>
          <w:p w14:paraId="1243960C">
            <w:pPr>
              <w:widowControl/>
              <w:spacing w:after="0" w:line="240" w:lineRule="auto"/>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3D7FAAFA">
            <w:pPr>
              <w:widowControl w:val="0"/>
              <w:spacing w:after="0" w:line="240" w:lineRule="auto"/>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57FCE5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shd w:val="clear" w:color="auto" w:fill="auto"/>
            <w:noWrap/>
            <w:vAlign w:val="center"/>
          </w:tcPr>
          <w:p w14:paraId="6BAD887A">
            <w:pPr>
              <w:widowControl w:val="0"/>
              <w:spacing w:after="0" w:line="240" w:lineRule="auto"/>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77130AB9">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63336458">
      <w:pPr>
        <w:keepNext w:val="0"/>
        <w:keepLines w:val="0"/>
        <w:pageBreakBefore w:val="0"/>
        <w:widowControl w:val="0"/>
        <w:numPr>
          <w:ilvl w:val="0"/>
          <w:numId w:val="9"/>
        </w:numPr>
        <w:kinsoku/>
        <w:wordWrap/>
        <w:overflowPunct/>
        <w:topLinePunct w:val="0"/>
        <w:autoSpaceDE/>
        <w:autoSpaceDN/>
        <w:bidi w:val="0"/>
        <w:adjustRightInd/>
        <w:snapToGrid/>
        <w:spacing w:after="0" w:line="240" w:lineRule="auto"/>
        <w:ind w:left="425" w:hanging="425"/>
        <w:textAlignment w:val="auto"/>
        <w:rPr>
          <w:rFonts w:hint="eastAsia" w:ascii="微软雅黑" w:hAnsi="微软雅黑" w:eastAsia="微软雅黑"/>
          <w:b/>
          <w:color w:val="000000"/>
          <w:sz w:val="18"/>
          <w:szCs w:val="18"/>
        </w:rPr>
      </w:pPr>
      <w:r>
        <w:rPr>
          <w:rFonts w:hint="default" w:ascii="Times New Roman" w:hAnsi="Times New Roman" w:eastAsia="微软雅黑" w:cs="Times New Roman"/>
          <w:sz w:val="18"/>
          <w:szCs w:val="18"/>
          <w:lang w:val="en-US" w:eastAsia="zh-CN"/>
        </w:rPr>
        <w:t>{{n}}{% endfor %}</w:t>
      </w:r>
      <w:r>
        <w:rPr>
          <w:rFonts w:hint="eastAsia" w:ascii="微软雅黑" w:hAnsi="微软雅黑" w:eastAsia="微软雅黑"/>
          <w:b/>
          <w:color w:val="000000"/>
          <w:sz w:val="18"/>
          <w:szCs w:val="18"/>
        </w:rPr>
        <w:br w:type="page"/>
      </w:r>
    </w:p>
    <w:p w14:paraId="27F71E38">
      <w:pPr>
        <w:keepNext w:val="0"/>
        <w:keepLines w:val="0"/>
        <w:pageBreakBefore w:val="0"/>
        <w:widowControl/>
        <w:kinsoku/>
        <w:wordWrap/>
        <w:overflowPunct/>
        <w:topLinePunct w:val="0"/>
        <w:autoSpaceDE/>
        <w:autoSpaceDN/>
        <w:bidi w:val="0"/>
        <w:adjustRightInd/>
        <w:snapToGrid/>
        <w:spacing w:after="0"/>
        <w:textAlignment w:val="auto"/>
        <w:rPr>
          <w:rFonts w:hint="eastAsia" w:ascii="微软雅黑" w:hAnsi="微软雅黑" w:eastAsia="微软雅黑"/>
          <w:b/>
          <w:color w:val="000000"/>
          <w:sz w:val="18"/>
          <w:szCs w:val="18"/>
        </w:rPr>
      </w:pPr>
    </w:p>
    <w:p w14:paraId="30E0E4B4">
      <w:pPr>
        <w:keepNext w:val="0"/>
        <w:keepLines w:val="0"/>
        <w:pageBreakBefore w:val="0"/>
        <w:widowControl/>
        <w:numPr>
          <w:ilvl w:val="0"/>
          <w:numId w:val="7"/>
        </w:numPr>
        <w:kinsoku/>
        <w:wordWrap/>
        <w:overflowPunct/>
        <w:topLinePunct w:val="0"/>
        <w:autoSpaceDE/>
        <w:autoSpaceDN/>
        <w:bidi w:val="0"/>
        <w:adjustRightInd/>
        <w:snapToGrid/>
        <w:spacing w:after="0"/>
        <w:ind w:left="0" w:leftChars="0" w:firstLine="0" w:firstLineChars="0"/>
        <w:textAlignment w:val="auto"/>
        <w:outlineLvl w:val="0"/>
        <w:rPr>
          <w:rFonts w:hint="eastAsia" w:ascii="微软雅黑" w:hAnsi="微软雅黑" w:eastAsia="微软雅黑"/>
          <w:b/>
          <w:color w:val="000000"/>
          <w:sz w:val="32"/>
          <w:lang w:eastAsia="zh-CN"/>
        </w:rPr>
      </w:pPr>
      <w:r>
        <w:rPr>
          <w:rFonts w:hint="eastAsia" w:ascii="微软雅黑" w:hAnsi="微软雅黑" w:eastAsia="微软雅黑"/>
          <w:b/>
          <w:color w:val="000000"/>
          <w:sz w:val="32"/>
          <w:lang w:eastAsia="zh-CN"/>
        </w:rPr>
        <w:t>检测结果及用药提示</w:t>
      </w:r>
    </w:p>
    <w:p w14:paraId="2A457E0F">
      <w:pPr>
        <w:keepNext w:val="0"/>
        <w:keepLines w:val="0"/>
        <w:pageBreakBefore w:val="0"/>
        <w:widowControl/>
        <w:kinsoku/>
        <w:wordWrap/>
        <w:overflowPunct/>
        <w:topLinePunct w:val="0"/>
        <w:autoSpaceDE/>
        <w:autoSpaceDN/>
        <w:bidi w:val="0"/>
        <w:adjustRightInd/>
        <w:snapToGrid/>
        <w:spacing w:after="0"/>
        <w:textAlignment w:val="auto"/>
        <w:outlineLvl w:val="1"/>
        <w:rPr>
          <w:rFonts w:hint="eastAsia" w:ascii="微软雅黑" w:hAnsi="微软雅黑" w:eastAsia="微软雅黑"/>
          <w:b/>
          <w:color w:val="000000"/>
          <w:sz w:val="32"/>
          <w:lang w:eastAsia="zh-CN"/>
        </w:rPr>
      </w:pPr>
      <w:r>
        <w:rPr>
          <w:rFonts w:hint="eastAsia" w:ascii="微软雅黑" w:hAnsi="微软雅黑" w:eastAsia="微软雅黑"/>
          <w:b/>
          <w:color w:val="000000"/>
          <w:sz w:val="32"/>
        </w:rPr>
        <w:t>变异</w:t>
      </w:r>
      <w:r>
        <w:rPr>
          <w:rFonts w:hint="eastAsia" w:ascii="微软雅黑" w:hAnsi="微软雅黑" w:eastAsia="微软雅黑"/>
          <w:b/>
          <w:color w:val="000000"/>
          <w:sz w:val="32"/>
          <w:lang w:val="en-US" w:eastAsia="zh-CN"/>
        </w:rPr>
        <w:t>用药</w:t>
      </w:r>
      <w:r>
        <w:rPr>
          <w:rFonts w:hint="eastAsia" w:ascii="微软雅黑" w:hAnsi="微软雅黑" w:eastAsia="微软雅黑"/>
          <w:b/>
          <w:color w:val="000000"/>
          <w:sz w:val="32"/>
        </w:rPr>
        <w:t>提示</w:t>
      </w:r>
      <w:bookmarkEnd w:id="0"/>
    </w:p>
    <w:p w14:paraId="7DA90EDE">
      <w:pPr>
        <w:keepNext w:val="0"/>
        <w:keepLines w:val="0"/>
        <w:pageBreakBefore w:val="0"/>
        <w:widowControl/>
        <w:kinsoku/>
        <w:wordWrap/>
        <w:overflowPunct/>
        <w:topLinePunct w:val="0"/>
        <w:autoSpaceDE/>
        <w:autoSpaceDN/>
        <w:bidi w:val="0"/>
        <w:adjustRightInd/>
        <w:snapToGrid/>
        <w:spacing w:before="48" w:beforeLines="20" w:after="120" w:line="240" w:lineRule="auto"/>
        <w:ind w:firstLine="420" w:firstLineChars="200"/>
        <w:textAlignment w:val="auto"/>
        <w:rPr>
          <w:rFonts w:hint="eastAsia" w:ascii="Times New Roman" w:hAnsi="Times New Roman" w:eastAsia="微软雅黑" w:cs="Times New Roman"/>
          <w:b/>
          <w:sz w:val="15"/>
          <w:szCs w:val="15"/>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共检出{{summaryOfRresults.crCheckLineStrYF1280Size}}个胚系突变，其中{{summaryOfRresults.crDrugList}}个与靶向药物相关。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geneticCancerRiskInfo</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检测结果</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详细</w:t>
      </w:r>
      <w:r>
        <w:rPr>
          <w:rFonts w:ascii="Times New Roman" w:hAnsi="Times New Roman" w:eastAsia="微软雅黑" w:cs="Times New Roman"/>
          <w:b/>
          <w:color w:val="000000" w:themeColor="text1"/>
          <w:sz w:val="21"/>
          <w:szCs w:val="21"/>
          <w:lang w:eastAsia="zh-CN"/>
          <w14:textFill>
            <w14:solidFill>
              <w14:schemeClr w14:val="tx1"/>
            </w14:solidFill>
          </w14:textFill>
        </w:rPr>
        <w:t>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164"/>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882"/>
        <w:gridCol w:w="1051"/>
        <w:gridCol w:w="1490"/>
        <w:gridCol w:w="941"/>
        <w:gridCol w:w="1050"/>
        <w:gridCol w:w="2197"/>
        <w:gridCol w:w="2206"/>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6600"/>
            <w:vAlign w:val="center"/>
          </w:tcPr>
          <w:p w14:paraId="23C3F79D">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6600"/>
            <w:vAlign w:val="center"/>
          </w:tcPr>
          <w:p w14:paraId="2CE10D9D">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6600"/>
            <w:vAlign w:val="center"/>
          </w:tcPr>
          <w:p w14:paraId="3CCED36F">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6600"/>
            <w:vAlign w:val="center"/>
          </w:tcPr>
          <w:p w14:paraId="18775A1A">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6600"/>
            <w:vAlign w:val="center"/>
          </w:tcPr>
          <w:p w14:paraId="79B11F45">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bCs/>
                <w:color w:val="FFFFFF"/>
                <w:sz w:val="21"/>
                <w:szCs w:val="21"/>
                <w:lang w:eastAsia="zh-CN" w:bidi="ar"/>
              </w:rPr>
            </w:pPr>
            <w:r>
              <w:rPr>
                <w:rFonts w:hint="default" w:ascii="Times New Roman" w:hAnsi="Times New Roman" w:eastAsia="微软雅黑" w:cs="Times New Roman"/>
                <w:b/>
                <w:bCs/>
                <w:color w:val="FFFFFF"/>
                <w:sz w:val="21"/>
                <w:szCs w:val="21"/>
                <w:lang w:eastAsia="zh-CN" w:bidi="ar"/>
              </w:rPr>
              <w:t>变异丰度</w:t>
            </w:r>
          </w:p>
          <w:p w14:paraId="02971776">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bCs/>
                <w:color w:val="FFFFFF"/>
                <w:sz w:val="21"/>
                <w:szCs w:val="21"/>
                <w:lang w:eastAsia="zh-CN" w:bidi="ar"/>
              </w:rPr>
            </w:pPr>
            <w:r>
              <w:rPr>
                <w:rFonts w:hint="default" w:ascii="Times New Roman" w:hAnsi="Times New Roman" w:eastAsia="微软雅黑" w:cs="Times New Roman"/>
                <w:b/>
                <w:bCs/>
                <w:color w:val="FFFFFF"/>
                <w:sz w:val="21"/>
                <w:szCs w:val="21"/>
                <w:lang w:eastAsia="zh-CN" w:bidi="ar"/>
              </w:rPr>
              <w:t>/拷贝数{% if geneticCancerRiskInfo %}</w:t>
            </w:r>
          </w:p>
          <w:p w14:paraId="56EA6A36">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/杂合/纯合{%</w:t>
            </w:r>
            <w:r>
              <w:rPr>
                <w:rFonts w:hint="eastAsia" w:ascii="Times New Roman" w:hAnsi="Times New Roman" w:eastAsia="微软雅黑" w:cs="Times New Roman"/>
                <w:b/>
                <w:bCs/>
                <w:color w:val="FFFFFF"/>
                <w:sz w:val="21"/>
                <w:szCs w:val="21"/>
                <w:lang w:val="en-US" w:eastAsia="zh-CN" w:bidi="ar"/>
              </w:rPr>
              <w:t xml:space="preserve"> </w:t>
            </w:r>
            <w:r>
              <w:rPr>
                <w:rFonts w:hint="default" w:ascii="Times New Roman" w:hAnsi="Times New Roman" w:eastAsia="微软雅黑" w:cs="Times New Roman"/>
                <w:b/>
                <w:bCs/>
                <w:color w:val="FFFFFF"/>
                <w:sz w:val="21"/>
                <w:szCs w:val="21"/>
                <w:lang w:eastAsia="zh-CN" w:bidi="ar"/>
              </w:rPr>
              <w:t>endif</w:t>
            </w:r>
            <w:r>
              <w:rPr>
                <w:rFonts w:hint="eastAsia" w:ascii="Times New Roman" w:hAnsi="Times New Roman" w:eastAsia="微软雅黑" w:cs="Times New Roman"/>
                <w:b/>
                <w:bCs/>
                <w:color w:val="FFFFFF"/>
                <w:sz w:val="21"/>
                <w:szCs w:val="21"/>
                <w:lang w:val="en-US" w:eastAsia="zh-CN" w:bidi="ar"/>
              </w:rPr>
              <w:t xml:space="preserve"> </w:t>
            </w:r>
            <w:r>
              <w:rPr>
                <w:rFonts w:hint="default" w:ascii="Times New Roman" w:hAnsi="Times New Roman" w:eastAsia="微软雅黑" w:cs="Times New Roman"/>
                <w:b/>
                <w:bCs/>
                <w:color w:val="FFFFFF"/>
                <w:sz w:val="21"/>
                <w:szCs w:val="21"/>
                <w:lang w:eastAsia="zh-CN" w:bidi="ar"/>
              </w:rPr>
              <w:t>%}</w:t>
            </w:r>
          </w:p>
        </w:tc>
        <w:tc>
          <w:tcPr>
            <w:tcW w:w="1118" w:type="pct"/>
            <w:tcBorders>
              <w:top w:val="nil"/>
              <w:left w:val="single" w:color="FFFFFF" w:sz="18" w:space="0"/>
              <w:bottom w:val="nil"/>
              <w:right w:val="single" w:color="FFFFFF" w:sz="18" w:space="0"/>
            </w:tcBorders>
            <w:shd w:val="clear" w:color="auto" w:fill="006600"/>
            <w:vAlign w:val="center"/>
          </w:tcPr>
          <w:p w14:paraId="2A93BA3F">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6600"/>
            <w:vAlign w:val="center"/>
          </w:tcPr>
          <w:p w14:paraId="2092CC8D">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keepNext w:val="0"/>
              <w:keepLines w:val="0"/>
              <w:pageBreakBefore w:val="0"/>
              <w:widowControl/>
              <w:kinsoku/>
              <w:wordWrap/>
              <w:overflowPunct/>
              <w:topLinePunct w:val="0"/>
              <w:autoSpaceDE/>
              <w:autoSpaceDN/>
              <w:bidi w:val="0"/>
              <w:adjustRightInd/>
              <w:snapToGrid/>
              <w:spacing w:after="0" w:line="240" w:lineRule="auto"/>
              <w:ind w:left="262" w:right="131"/>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{%tr if bodyAndComplexDrugTipLineStr or unknownTipLineStr </w:t>
            </w:r>
            <w:r>
              <w:rPr>
                <w:rFonts w:hint="eastAsia" w:ascii="Times New Roman" w:hAnsi="Times New Roman" w:eastAsia="微软雅黑" w:cs="Times New Roman"/>
                <w:sz w:val="18"/>
                <w:szCs w:val="18"/>
                <w:lang w:val="en-US" w:eastAsia="zh-CN"/>
              </w:rPr>
              <w:t xml:space="preserve">or </w:t>
            </w:r>
            <w:r>
              <w:rPr>
                <w:rFonts w:hint="default" w:ascii="Times New Roman" w:hAnsi="Times New Roman" w:eastAsia="微软雅黑" w:cs="Times New Roman"/>
                <w:sz w:val="18"/>
                <w:szCs w:val="18"/>
                <w:lang w:eastAsia="zh-CN"/>
              </w:rPr>
              <w:t>embryonalDrugTipLineStr</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p>
        </w:tc>
      </w:tr>
      <w:tr w14:paraId="1EA66C3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78"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F3D394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{%tr for tip in embryonalDrugTipLineStr %}</w:t>
            </w:r>
          </w:p>
        </w:tc>
      </w:tr>
      <w:tr w14:paraId="1D5E2A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13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2F24A68">
            <w:pPr>
              <w:keepNext w:val="0"/>
              <w:keepLines w:val="0"/>
              <w:pageBreakBefore w:val="0"/>
              <w:widowControl/>
              <w:kinsoku/>
              <w:wordWrap/>
              <w:overflowPunct/>
              <w:topLinePunct w:val="0"/>
              <w:autoSpaceDE/>
              <w:autoSpaceDN/>
              <w:bidi w:val="0"/>
              <w:adjustRightInd/>
              <w:snapToGrid/>
              <w:spacing w:after="0" w:line="240" w:lineRule="auto"/>
              <w:ind w:left="162" w:leftChars="0" w:right="163" w:rightChars="0"/>
              <w:jc w:val="center"/>
              <w:textAlignment w:val="auto"/>
              <w:rPr>
                <w:rFonts w:hint="default" w:ascii="Times New Roman" w:hAnsi="Times New Roman" w:eastAsia="微软雅黑" w:cs="Times New Roman"/>
                <w:b/>
                <w:sz w:val="18"/>
                <w:szCs w:val="18"/>
                <w:lang w:val="en-US" w:eastAsia="zh-CN"/>
              </w:rPr>
            </w:pPr>
            <w:r>
              <w:rPr>
                <w:rFonts w:hint="eastAsia" w:ascii="Times New Roman" w:hAnsi="Times New Roman" w:eastAsia="微软雅黑" w:cs="Times New Roman"/>
                <w:b/>
                <w:sz w:val="18"/>
                <w:szCs w:val="18"/>
                <w:lang w:val="en-US"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2D68D4D">
            <w:pPr>
              <w:keepNext w:val="0"/>
              <w:keepLines w:val="0"/>
              <w:pageBreakBefore w:val="0"/>
              <w:widowControl/>
              <w:kinsoku/>
              <w:wordWrap/>
              <w:overflowPunct/>
              <w:topLinePunct w:val="0"/>
              <w:autoSpaceDE/>
              <w:autoSpaceDN/>
              <w:bidi w:val="0"/>
              <w:adjustRightInd/>
              <w:snapToGrid/>
              <w:spacing w:after="0" w:line="240" w:lineRule="auto"/>
              <w:ind w:left="162" w:leftChars="0" w:right="163" w:rightChars="0"/>
              <w:jc w:val="center"/>
              <w:textAlignment w:val="auto"/>
              <w:rPr>
                <w:rFonts w:hint="default"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BA5B0C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A028E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1AD7C4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05CB5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 if tip.drugNameList == [] %}无{% else%}{% for d in tip.drugNameList %}</w:t>
            </w:r>
            <w:r>
              <w:rPr>
                <w:rFonts w:hint="eastAsia" w:ascii="Times New Roman" w:hAnsi="Times New Roman" w:eastAsia="微软雅黑" w:cs="Times New Roman"/>
                <w:sz w:val="18"/>
                <w:szCs w:val="18"/>
                <w:lang w:val="en-US" w:eastAsia="zh-CN"/>
              </w:rPr>
              <w:t>{{d.name_level}}{%if not loop.last %}，</w:t>
            </w:r>
          </w:p>
          <w:p w14:paraId="0F6F3BA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0E65BA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 if tip.ResistantDrug == [] %}无{% else%}{% for d in tip.ResistantDrug %}</w:t>
            </w:r>
            <w:r>
              <w:rPr>
                <w:rFonts w:hint="eastAsia" w:ascii="Times New Roman" w:hAnsi="Times New Roman" w:eastAsia="微软雅黑" w:cs="Times New Roman"/>
                <w:sz w:val="18"/>
                <w:szCs w:val="18"/>
                <w:lang w:val="en-US" w:eastAsia="zh-CN"/>
              </w:rPr>
              <w:t>{{d.name_level}}{%if not loop.last %}，</w:t>
            </w:r>
          </w:p>
          <w:p w14:paraId="4532B41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 endfor %}{% endif%}</w:t>
            </w:r>
          </w:p>
        </w:tc>
      </w:tr>
      <w:tr w14:paraId="7581F18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65"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0F61F4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{%tr endfor %}</w:t>
            </w:r>
          </w:p>
        </w:tc>
      </w:tr>
      <w:tr w14:paraId="1164DF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76"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2D051F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{%tr for tip in complexDrugTipLineStr %}</w:t>
            </w:r>
          </w:p>
        </w:tc>
      </w:tr>
      <w:tr w14:paraId="29B8A14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13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D67DDFF">
            <w:pPr>
              <w:keepNext w:val="0"/>
              <w:keepLines w:val="0"/>
              <w:pageBreakBefore w:val="0"/>
              <w:widowControl/>
              <w:kinsoku/>
              <w:wordWrap/>
              <w:overflowPunct/>
              <w:topLinePunct w:val="0"/>
              <w:autoSpaceDE/>
              <w:autoSpaceDN/>
              <w:bidi w:val="0"/>
              <w:adjustRightInd/>
              <w:snapToGrid/>
              <w:spacing w:after="0" w:line="240" w:lineRule="auto"/>
              <w:ind w:left="162" w:leftChars="0" w:right="163" w:rightChars="0"/>
              <w:jc w:val="center"/>
              <w:textAlignment w:val="auto"/>
              <w:rPr>
                <w:rFonts w:hint="default" w:ascii="Times New Roman" w:hAnsi="Times New Roman" w:eastAsia="微软雅黑" w:cs="Times New Roman"/>
                <w:b/>
                <w:sz w:val="18"/>
                <w:szCs w:val="18"/>
                <w:lang w:val="en-US" w:eastAsia="zh-CN" w:bidi="ar-SA"/>
              </w:rPr>
            </w:pPr>
            <w:r>
              <w:rPr>
                <w:rFonts w:hint="default" w:ascii="Times New Roman" w:hAnsi="Times New Roman" w:eastAsia="微软雅黑" w:cs="Times New Roman"/>
                <w:b/>
                <w:sz w:val="18"/>
                <w:szCs w:val="18"/>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2D0D41">
            <w:pPr>
              <w:keepNext w:val="0"/>
              <w:keepLines w:val="0"/>
              <w:pageBreakBefore w:val="0"/>
              <w:widowControl/>
              <w:kinsoku/>
              <w:wordWrap/>
              <w:overflowPunct/>
              <w:topLinePunct w:val="0"/>
              <w:autoSpaceDE/>
              <w:autoSpaceDN/>
              <w:bidi w:val="0"/>
              <w:adjustRightInd/>
              <w:snapToGrid/>
              <w:spacing w:after="0" w:line="240" w:lineRule="auto"/>
              <w:ind w:left="162" w:leftChars="0" w:right="163" w:rightChars="0"/>
              <w:jc w:val="center"/>
              <w:textAlignment w:val="auto"/>
              <w:rPr>
                <w:rFonts w:hint="default" w:ascii="Times New Roman" w:hAnsi="Times New Roman" w:eastAsia="微软雅黑" w:cs="Times New Roman"/>
                <w:b/>
                <w:sz w:val="18"/>
                <w:szCs w:val="18"/>
                <w:lang w:val="en-US" w:eastAsia="zh-CN" w:bidi="ar-SA"/>
              </w:rPr>
            </w:pPr>
            <w:r>
              <w:rPr>
                <w:rFonts w:hint="default" w:ascii="Times New Roman" w:hAnsi="Times New Roman" w:eastAsia="微软雅黑" w:cs="Times New Roman"/>
                <w:b/>
                <w:sz w:val="18"/>
                <w:szCs w:val="18"/>
                <w:lang w:eastAsia="zh-CN"/>
              </w:rPr>
              <w:t>{{ tip.comutation1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B0AFA5">
            <w:pPr>
              <w:keepNext w:val="0"/>
              <w:keepLines w:val="0"/>
              <w:pageBreakBefore w:val="0"/>
              <w:widowControl/>
              <w:kinsoku/>
              <w:wordWrap/>
              <w:overflowPunct/>
              <w:topLinePunct w:val="0"/>
              <w:autoSpaceDE/>
              <w:autoSpaceDN/>
              <w:bidi w:val="0"/>
              <w:adjustRightInd/>
              <w:snapToGrid/>
              <w:spacing w:after="0" w:line="240" w:lineRule="auto"/>
              <w:ind w:left="116" w:leftChars="0" w:right="116" w:rightChars="0"/>
              <w:jc w:val="center"/>
              <w:textAlignment w:val="auto"/>
              <w:rPr>
                <w:rFonts w:hint="default" w:ascii="Times New Roman" w:hAnsi="Times New Roman" w:eastAsia="微软雅黑" w:cs="Times New Roman"/>
                <w:sz w:val="18"/>
                <w:szCs w:val="18"/>
                <w:lang w:val="en-US" w:eastAsia="zh-CN" w:bidi="ar-SA"/>
              </w:rPr>
            </w:pPr>
            <w:r>
              <w:rPr>
                <w:rFonts w:hint="default" w:ascii="Times New Roman" w:hAnsi="Times New Roman" w:eastAsia="微软雅黑" w:cs="Times New Roman"/>
                <w:sz w:val="18"/>
                <w:szCs w:val="18"/>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324DF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val="en-US" w:eastAsia="zh-CN" w:bidi="ar-SA"/>
              </w:rPr>
            </w:pPr>
            <w:r>
              <w:rPr>
                <w:rFonts w:hint="default" w:ascii="Times New Roman" w:hAnsi="Times New Roman" w:eastAsia="微软雅黑" w:cs="Times New Roman"/>
                <w:sz w:val="18"/>
                <w:szCs w:val="18"/>
                <w:lang w:eastAsia="zh-CN"/>
              </w:rPr>
              <w:t>{{ tip.ExonicFunc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CC1DA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val="en-US" w:eastAsia="zh-CN" w:bidi="ar-SA"/>
              </w:rPr>
            </w:pPr>
            <w:r>
              <w:rPr>
                <w:rFonts w:hint="default" w:ascii="Times New Roman" w:hAnsi="Times New Roman" w:eastAsia="微软雅黑" w:cs="Times New Roman"/>
                <w:sz w:val="18"/>
                <w:szCs w:val="18"/>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6DF79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 if tip.drugNameList == [] %}无{% else%}{% for d in tip.drugNameList %}</w:t>
            </w:r>
            <w:r>
              <w:rPr>
                <w:rFonts w:hint="eastAsia" w:ascii="Times New Roman" w:hAnsi="Times New Roman" w:eastAsia="微软雅黑" w:cs="Times New Roman"/>
                <w:sz w:val="18"/>
                <w:szCs w:val="18"/>
                <w:lang w:val="en-US" w:eastAsia="zh-CN"/>
              </w:rPr>
              <w:t>{{d.name_level}}{%if not loop.last %}，</w:t>
            </w:r>
          </w:p>
          <w:p w14:paraId="66C2DF6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bidi="ar-SA"/>
              </w:rPr>
            </w:pPr>
            <w:r>
              <w:rPr>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B78348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 if tip.ResistantDrug == [] %}无{% else%}{% for d in tip.ResistantDrug %}</w:t>
            </w:r>
            <w:r>
              <w:rPr>
                <w:rFonts w:hint="eastAsia" w:ascii="Times New Roman" w:hAnsi="Times New Roman" w:eastAsia="微软雅黑" w:cs="Times New Roman"/>
                <w:sz w:val="18"/>
                <w:szCs w:val="18"/>
                <w:lang w:val="en-US" w:eastAsia="zh-CN"/>
              </w:rPr>
              <w:t>{{d.name_level}}{%if not loop.last %}，</w:t>
            </w:r>
          </w:p>
          <w:p w14:paraId="2677AC1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bidi="ar-SA"/>
              </w:rPr>
            </w:pPr>
            <w:r>
              <w:rPr>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 endfor %}{% endif%}</w:t>
            </w:r>
          </w:p>
        </w:tc>
      </w:tr>
      <w:tr w14:paraId="5F610D6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89"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086D2F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{%tr endfor %}</w:t>
            </w:r>
          </w:p>
        </w:tc>
      </w:tr>
      <w:tr w14:paraId="4636869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64"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8B5999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13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keepNext w:val="0"/>
              <w:keepLines w:val="0"/>
              <w:pageBreakBefore w:val="0"/>
              <w:widowControl/>
              <w:kinsoku/>
              <w:wordWrap/>
              <w:overflowPunct/>
              <w:topLinePunct w:val="0"/>
              <w:autoSpaceDE/>
              <w:autoSpaceDN/>
              <w:bidi w:val="0"/>
              <w:adjustRightInd/>
              <w:snapToGrid/>
              <w:spacing w:after="0" w:line="240" w:lineRule="auto"/>
              <w:ind w:left="162" w:right="163"/>
              <w:jc w:val="center"/>
              <w:textAlignment w:val="auto"/>
              <w:rPr>
                <w:rFonts w:hint="default" w:ascii="Times New Roman" w:hAnsi="Times New Roman" w:eastAsia="微软雅黑" w:cs="Times New Roman"/>
                <w:b/>
                <w:sz w:val="18"/>
                <w:szCs w:val="18"/>
              </w:rPr>
            </w:pPr>
            <w:r>
              <w:rPr>
                <w:rFonts w:hint="default" w:ascii="Times New Roman" w:hAnsi="Times New Roman" w:eastAsia="微软雅黑" w:cs="Times New Roman"/>
                <w:b/>
                <w:sz w:val="18"/>
                <w:szCs w:val="18"/>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keepNext w:val="0"/>
              <w:keepLines w:val="0"/>
              <w:pageBreakBefore w:val="0"/>
              <w:widowControl/>
              <w:kinsoku/>
              <w:wordWrap/>
              <w:overflowPunct/>
              <w:topLinePunct w:val="0"/>
              <w:autoSpaceDE/>
              <w:autoSpaceDN/>
              <w:bidi w:val="0"/>
              <w:adjustRightInd/>
              <w:snapToGrid/>
              <w:spacing w:after="0" w:line="240" w:lineRule="auto"/>
              <w:ind w:left="162" w:right="163"/>
              <w:jc w:val="center"/>
              <w:textAlignment w:val="auto"/>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keepNext w:val="0"/>
              <w:keepLines w:val="0"/>
              <w:pageBreakBefore w:val="0"/>
              <w:widowControl/>
              <w:kinsoku/>
              <w:wordWrap/>
              <w:overflowPunct/>
              <w:topLinePunct w:val="0"/>
              <w:autoSpaceDE/>
              <w:autoSpaceDN/>
              <w:bidi w:val="0"/>
              <w:adjustRightInd/>
              <w:snapToGrid/>
              <w:spacing w:after="0" w:line="240" w:lineRule="auto"/>
              <w:ind w:left="116" w:right="116"/>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tip.ori_variant</w:t>
            </w:r>
            <w:r>
              <w:rPr>
                <w:rFonts w:hint="eastAsia" w:ascii="Times New Roman" w:hAnsi="Times New Roman" w:eastAsia="微软雅黑" w:cs="Times New Roman"/>
                <w:sz w:val="18"/>
                <w:szCs w:val="18"/>
                <w:lang w:val="en-US" w:eastAsia="zh-CN"/>
              </w:rPr>
              <w:t>1</w:t>
            </w:r>
            <w:r>
              <w:rPr>
                <w:rFonts w:hint="default" w:ascii="Times New Roman" w:hAnsi="Times New Roman" w:eastAsia="微软雅黑" w:cs="Times New Roman"/>
                <w:sz w:val="18"/>
                <w:szCs w:val="18"/>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tip.ExonicFunc</w:t>
            </w:r>
            <w:r>
              <w:rPr>
                <w:rFonts w:hint="eastAsia" w:ascii="Times New Roman" w:hAnsi="Times New Roman" w:eastAsia="微软雅黑" w:cs="Times New Roman"/>
                <w:sz w:val="18"/>
                <w:szCs w:val="18"/>
                <w:lang w:val="en-US" w:eastAsia="zh-CN"/>
              </w:rPr>
              <w:t>2</w:t>
            </w:r>
            <w:r>
              <w:rPr>
                <w:rFonts w:hint="default" w:ascii="Times New Roman" w:hAnsi="Times New Roman" w:eastAsia="微软雅黑" w:cs="Times New Roman"/>
                <w:sz w:val="18"/>
                <w:szCs w:val="18"/>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8B692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 if tip.drugNameList == [] %}无{% else%}{% for d in tip.drugNameList %}</w:t>
            </w:r>
            <w:r>
              <w:rPr>
                <w:rFonts w:hint="eastAsia" w:ascii="Times New Roman" w:hAnsi="Times New Roman" w:eastAsia="微软雅黑" w:cs="Times New Roman"/>
                <w:sz w:val="18"/>
                <w:szCs w:val="18"/>
                <w:lang w:val="en-US" w:eastAsia="zh-CN"/>
              </w:rPr>
              <w:t>{{d.name_level}}{%if not loop.last %}，</w:t>
            </w:r>
          </w:p>
          <w:p w14:paraId="4BDF627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0D650D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eastAsia="zh-CN"/>
              </w:rPr>
              <w:t>{% if tip.ResistantDrug == [] %}无{% else%}{% for d in tip.ResistantDrug %}</w:t>
            </w:r>
            <w:r>
              <w:rPr>
                <w:rFonts w:hint="eastAsia" w:ascii="Times New Roman" w:hAnsi="Times New Roman" w:eastAsia="微软雅黑" w:cs="Times New Roman"/>
                <w:sz w:val="18"/>
                <w:szCs w:val="18"/>
                <w:lang w:val="en-US" w:eastAsia="zh-CN"/>
              </w:rPr>
              <w:t>{{d.name_level}}{%if not loop.last %}，</w:t>
            </w:r>
          </w:p>
          <w:p w14:paraId="1D1BEC4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keepNext w:val="0"/>
              <w:keepLines w:val="0"/>
              <w:pageBreakBefore w:val="0"/>
              <w:widowControl/>
              <w:kinsoku/>
              <w:wordWrap/>
              <w:overflowPunct/>
              <w:topLinePunct w:val="0"/>
              <w:autoSpaceDE/>
              <w:autoSpaceDN/>
              <w:bidi w:val="0"/>
              <w:adjustRightInd/>
              <w:snapToGrid/>
              <w:spacing w:after="0" w:line="240" w:lineRule="auto"/>
              <w:ind w:left="262" w:right="131"/>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keepNext w:val="0"/>
              <w:keepLines w:val="0"/>
              <w:pageBreakBefore w:val="0"/>
              <w:widowControl/>
              <w:kinsoku/>
              <w:wordWrap/>
              <w:overflowPunct/>
              <w:topLinePunct w:val="0"/>
              <w:autoSpaceDE/>
              <w:autoSpaceDN/>
              <w:bidi w:val="0"/>
              <w:adjustRightInd/>
              <w:snapToGrid/>
              <w:spacing w:after="0" w:line="240" w:lineRule="auto"/>
              <w:ind w:left="262" w:right="131"/>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13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keepNext w:val="0"/>
              <w:keepLines w:val="0"/>
              <w:pageBreakBefore w:val="0"/>
              <w:widowControl/>
              <w:kinsoku/>
              <w:wordWrap/>
              <w:overflowPunct/>
              <w:topLinePunct w:val="0"/>
              <w:autoSpaceDE/>
              <w:autoSpaceDN/>
              <w:bidi w:val="0"/>
              <w:adjustRightInd/>
              <w:snapToGrid/>
              <w:spacing w:after="0" w:line="240" w:lineRule="auto"/>
              <w:ind w:left="162" w:right="163"/>
              <w:jc w:val="center"/>
              <w:textAlignment w:val="auto"/>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keepNext w:val="0"/>
              <w:keepLines w:val="0"/>
              <w:pageBreakBefore w:val="0"/>
              <w:widowControl/>
              <w:kinsoku/>
              <w:wordWrap/>
              <w:overflowPunct/>
              <w:topLinePunct w:val="0"/>
              <w:autoSpaceDE/>
              <w:autoSpaceDN/>
              <w:bidi w:val="0"/>
              <w:adjustRightInd/>
              <w:snapToGrid/>
              <w:spacing w:after="0" w:line="240" w:lineRule="auto"/>
              <w:ind w:left="162" w:right="163"/>
              <w:jc w:val="center"/>
              <w:textAlignment w:val="auto"/>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keepNext w:val="0"/>
              <w:keepLines w:val="0"/>
              <w:pageBreakBefore w:val="0"/>
              <w:widowControl/>
              <w:kinsoku/>
              <w:wordWrap/>
              <w:overflowPunct/>
              <w:topLinePunct w:val="0"/>
              <w:autoSpaceDE/>
              <w:autoSpaceDN/>
              <w:bidi w:val="0"/>
              <w:adjustRightInd/>
              <w:snapToGrid/>
              <w:spacing w:after="0" w:line="240" w:lineRule="auto"/>
              <w:ind w:left="116" w:right="116"/>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tip.ori_variant</w:t>
            </w:r>
            <w:r>
              <w:rPr>
                <w:rFonts w:hint="eastAsia" w:ascii="Times New Roman" w:hAnsi="Times New Roman" w:eastAsia="微软雅黑" w:cs="Times New Roman"/>
                <w:sz w:val="18"/>
                <w:szCs w:val="18"/>
                <w:lang w:val="en-US" w:eastAsia="zh-CN"/>
              </w:rPr>
              <w:t>1</w:t>
            </w:r>
            <w:r>
              <w:rPr>
                <w:rFonts w:hint="default" w:ascii="Times New Roman" w:hAnsi="Times New Roman" w:eastAsia="微软雅黑" w:cs="Times New Roman"/>
                <w:sz w:val="18"/>
                <w:szCs w:val="18"/>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tip.ExonicFunc</w:t>
            </w:r>
            <w:r>
              <w:rPr>
                <w:rFonts w:hint="eastAsia" w:ascii="Times New Roman" w:hAnsi="Times New Roman" w:eastAsia="微软雅黑" w:cs="Times New Roman"/>
                <w:sz w:val="18"/>
                <w:szCs w:val="18"/>
                <w:lang w:val="en-US" w:eastAsia="zh-CN"/>
              </w:rPr>
              <w:t>2</w:t>
            </w:r>
            <w:r>
              <w:rPr>
                <w:rFonts w:hint="default" w:ascii="Times New Roman" w:hAnsi="Times New Roman" w:eastAsia="微软雅黑" w:cs="Times New Roman"/>
                <w:sz w:val="18"/>
                <w:szCs w:val="18"/>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keepNext w:val="0"/>
              <w:keepLines w:val="0"/>
              <w:pageBreakBefore w:val="0"/>
              <w:widowControl/>
              <w:kinsoku/>
              <w:wordWrap/>
              <w:overflowPunct/>
              <w:topLinePunct w:val="0"/>
              <w:autoSpaceDE/>
              <w:autoSpaceDN/>
              <w:bidi w:val="0"/>
              <w:adjustRightInd/>
              <w:snapToGrid/>
              <w:spacing w:after="0" w:line="240" w:lineRule="auto"/>
              <w:ind w:left="262" w:right="131"/>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keepNext w:val="0"/>
              <w:keepLines w:val="0"/>
              <w:pageBreakBefore w:val="0"/>
              <w:widowControl/>
              <w:kinsoku/>
              <w:wordWrap/>
              <w:overflowPunct/>
              <w:topLinePunct w:val="0"/>
              <w:autoSpaceDE/>
              <w:autoSpaceDN/>
              <w:bidi w:val="0"/>
              <w:adjustRightInd/>
              <w:snapToGrid/>
              <w:spacing w:after="0" w:line="240" w:lineRule="auto"/>
              <w:ind w:left="262" w:right="131"/>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keepNext w:val="0"/>
              <w:keepLines w:val="0"/>
              <w:pageBreakBefore w:val="0"/>
              <w:widowControl/>
              <w:kinsoku/>
              <w:wordWrap/>
              <w:overflowPunct/>
              <w:topLinePunct w:val="0"/>
              <w:autoSpaceDE/>
              <w:autoSpaceDN/>
              <w:bidi w:val="0"/>
              <w:adjustRightInd/>
              <w:snapToGrid/>
              <w:spacing w:after="0" w:line="240" w:lineRule="auto"/>
              <w:ind w:left="262" w:right="131"/>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keepNext w:val="0"/>
              <w:keepLines w:val="0"/>
              <w:pageBreakBefore w:val="0"/>
              <w:widowControl/>
              <w:kinsoku/>
              <w:wordWrap/>
              <w:overflowPunct/>
              <w:topLinePunct w:val="0"/>
              <w:autoSpaceDE/>
              <w:autoSpaceDN/>
              <w:bidi w:val="0"/>
              <w:adjustRightInd/>
              <w:snapToGrid/>
              <w:spacing w:after="0" w:line="240" w:lineRule="auto"/>
              <w:ind w:left="262" w:right="131"/>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856"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keepNext w:val="0"/>
              <w:keepLines w:val="0"/>
              <w:pageBreakBefore w:val="0"/>
              <w:widowControl/>
              <w:kinsoku/>
              <w:wordWrap/>
              <w:overflowPunct/>
              <w:topLinePunct w:val="0"/>
              <w:autoSpaceDE/>
              <w:autoSpaceDN/>
              <w:bidi w:val="0"/>
              <w:adjustRightInd/>
              <w:snapToGrid/>
              <w:spacing w:after="0" w:line="240" w:lineRule="auto"/>
              <w:ind w:left="162" w:right="163"/>
              <w:jc w:val="center"/>
              <w:textAlignment w:val="auto"/>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keepNext w:val="0"/>
              <w:keepLines w:val="0"/>
              <w:pageBreakBefore w:val="0"/>
              <w:widowControl/>
              <w:kinsoku/>
              <w:wordWrap/>
              <w:overflowPunct/>
              <w:topLinePunct w:val="0"/>
              <w:autoSpaceDE/>
              <w:autoSpaceDN/>
              <w:bidi w:val="0"/>
              <w:adjustRightInd/>
              <w:snapToGrid/>
              <w:spacing w:after="0" w:line="240" w:lineRule="auto"/>
              <w:ind w:left="162" w:right="163"/>
              <w:jc w:val="center"/>
              <w:textAlignment w:val="auto"/>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keepNext w:val="0"/>
              <w:keepLines w:val="0"/>
              <w:pageBreakBefore w:val="0"/>
              <w:widowControl/>
              <w:kinsoku/>
              <w:wordWrap/>
              <w:overflowPunct/>
              <w:topLinePunct w:val="0"/>
              <w:autoSpaceDE/>
              <w:autoSpaceDN/>
              <w:bidi w:val="0"/>
              <w:adjustRightInd/>
              <w:snapToGrid/>
              <w:spacing w:after="0" w:line="240" w:lineRule="auto"/>
              <w:ind w:left="116" w:right="116"/>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keepNext w:val="0"/>
              <w:keepLines w:val="0"/>
              <w:pageBreakBefore w:val="0"/>
              <w:widowControl/>
              <w:kinsoku/>
              <w:wordWrap/>
              <w:overflowPunct/>
              <w:topLinePunct w:val="0"/>
              <w:autoSpaceDE/>
              <w:autoSpaceDN/>
              <w:bidi w:val="0"/>
              <w:adjustRightInd/>
              <w:snapToGrid/>
              <w:spacing w:after="0" w:line="240" w:lineRule="auto"/>
              <w:ind w:left="116" w:right="116"/>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keepNext w:val="0"/>
              <w:keepLines w:val="0"/>
              <w:pageBreakBefore w:val="0"/>
              <w:widowControl/>
              <w:kinsoku/>
              <w:wordWrap/>
              <w:overflowPunct/>
              <w:topLinePunct w:val="0"/>
              <w:autoSpaceDE/>
              <w:autoSpaceDN/>
              <w:bidi w:val="0"/>
              <w:adjustRightInd/>
              <w:snapToGrid/>
              <w:spacing w:after="0" w:line="240" w:lineRule="auto"/>
              <w:ind w:left="116" w:right="116"/>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keepNext w:val="0"/>
              <w:keepLines w:val="0"/>
              <w:pageBreakBefore w:val="0"/>
              <w:widowControl/>
              <w:kinsoku/>
              <w:wordWrap/>
              <w:overflowPunct/>
              <w:topLinePunct w:val="0"/>
              <w:autoSpaceDE/>
              <w:autoSpaceDN/>
              <w:bidi w:val="0"/>
              <w:adjustRightInd/>
              <w:snapToGrid/>
              <w:spacing w:after="0" w:line="240" w:lineRule="auto"/>
              <w:ind w:left="116" w:right="116"/>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keepNext w:val="0"/>
              <w:keepLines w:val="0"/>
              <w:pageBreakBefore w:val="0"/>
              <w:widowControl/>
              <w:kinsoku/>
              <w:wordWrap/>
              <w:overflowPunct/>
              <w:topLinePunct w:val="0"/>
              <w:autoSpaceDE/>
              <w:autoSpaceDN/>
              <w:bidi w:val="0"/>
              <w:adjustRightInd/>
              <w:snapToGrid/>
              <w:spacing w:after="0" w:line="240" w:lineRule="auto"/>
              <w:ind w:left="116" w:right="116"/>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keepNext w:val="0"/>
              <w:keepLines w:val="0"/>
              <w:pageBreakBefore w:val="0"/>
              <w:widowControl/>
              <w:kinsoku/>
              <w:wordWrap/>
              <w:overflowPunct/>
              <w:topLinePunct w:val="0"/>
              <w:autoSpaceDE/>
              <w:autoSpaceDN/>
              <w:bidi w:val="0"/>
              <w:adjustRightInd/>
              <w:snapToGrid/>
              <w:spacing w:after="0" w:line="240" w:lineRule="auto"/>
              <w:ind w:left="262" w:right="131"/>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bl>
    <w:p w14:paraId="1D786F3A">
      <w:pPr>
        <w:widowControl w:val="0"/>
        <w:spacing w:after="0" w:line="240" w:lineRule="auto"/>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注：</w:t>
      </w:r>
    </w:p>
    <w:p w14:paraId="304FD093">
      <w:pPr>
        <w:widowControl w:val="0"/>
        <w:numPr>
          <w:ilvl w:val="0"/>
          <w:numId w:val="10"/>
        </w:numPr>
        <w:spacing w:after="0" w:line="240" w:lineRule="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本报告所列举的药物或基因变异并未按照基因或者药物的重要性排序，具体决策需参照临床实际。</w:t>
      </w:r>
    </w:p>
    <w:p w14:paraId="01015C57">
      <w:pPr>
        <w:widowControl w:val="0"/>
        <w:numPr>
          <w:ilvl w:val="0"/>
          <w:numId w:val="10"/>
        </w:numPr>
        <w:spacing w:after="0" w:line="240" w:lineRule="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基因变异所对应的可能获益</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耐药药物信息来源于本机构内部数据库，同时参考</w:t>
      </w:r>
      <w:r>
        <w:rPr>
          <w:rFonts w:ascii="Times New Roman" w:hAnsi="Times New Roman" w:eastAsia="微软雅黑" w:cs="Times New Roman"/>
          <w:bCs/>
          <w:sz w:val="18"/>
          <w:szCs w:val="18"/>
          <w:lang w:eastAsia="zh-CN"/>
        </w:rPr>
        <w:t>NCCN</w:t>
      </w:r>
      <w:r>
        <w:rPr>
          <w:rFonts w:hint="eastAsia" w:ascii="Times New Roman" w:hAnsi="Times New Roman" w:eastAsia="微软雅黑" w:cs="Times New Roman"/>
          <w:bCs/>
          <w:sz w:val="18"/>
          <w:szCs w:val="18"/>
          <w:lang w:eastAsia="zh-CN"/>
        </w:rPr>
        <w:t>指南、</w:t>
      </w:r>
      <w:r>
        <w:rPr>
          <w:rFonts w:ascii="Times New Roman" w:hAnsi="Times New Roman" w:eastAsia="微软雅黑" w:cs="Times New Roman"/>
          <w:bCs/>
          <w:sz w:val="18"/>
          <w:szCs w:val="18"/>
          <w:lang w:eastAsia="zh-CN"/>
        </w:rPr>
        <w:t>OncoKB [PMID: 28890946]</w:t>
      </w:r>
      <w:r>
        <w:rPr>
          <w:rFonts w:hint="eastAsia" w:ascii="Times New Roman" w:hAnsi="Times New Roman" w:eastAsia="微软雅黑" w:cs="Times New Roman"/>
          <w:bCs/>
          <w:sz w:val="18"/>
          <w:szCs w:val="18"/>
          <w:lang w:eastAsia="zh-CN"/>
        </w:rPr>
        <w:t>等公共数据库内容，该数据仅供临床医生参考。随着数据库不断完善以及临床数据的更新，变异分级可能发生变化。</w:t>
      </w:r>
    </w:p>
    <w:p w14:paraId="2C402D47">
      <w:pPr>
        <w:widowControl w:val="0"/>
        <w:numPr>
          <w:ilvl w:val="0"/>
          <w:numId w:val="10"/>
        </w:numPr>
        <w:spacing w:after="0" w:line="240" w:lineRule="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基因变异按照临床意义的重要性分为四个等级：</w:t>
      </w:r>
      <w:r>
        <w:rPr>
          <w:rFonts w:ascii="Times New Roman" w:hAnsi="Times New Roman" w:eastAsia="微软雅黑" w:cs="Times New Roman"/>
          <w:bCs/>
          <w:sz w:val="18"/>
          <w:szCs w:val="18"/>
          <w:lang w:eastAsia="zh-CN"/>
        </w:rPr>
        <w:t>I</w:t>
      </w:r>
      <w:r>
        <w:rPr>
          <w:rFonts w:hint="eastAsia" w:ascii="Times New Roman" w:hAnsi="Times New Roman" w:eastAsia="微软雅黑" w:cs="Times New Roman"/>
          <w:bCs/>
          <w:sz w:val="18"/>
          <w:szCs w:val="18"/>
          <w:lang w:eastAsia="zh-CN"/>
        </w:rPr>
        <w:t>类变异（具有</w:t>
      </w:r>
      <w:r>
        <w:rPr>
          <w:rFonts w:ascii="Times New Roman" w:hAnsi="Times New Roman" w:eastAsia="微软雅黑" w:cs="Times New Roman"/>
          <w:bCs/>
          <w:sz w:val="18"/>
          <w:szCs w:val="18"/>
          <w:lang w:eastAsia="zh-CN"/>
        </w:rPr>
        <w:t>A</w:t>
      </w:r>
      <w:r>
        <w:rPr>
          <w:rFonts w:hint="eastAsia" w:ascii="Times New Roman" w:hAnsi="Times New Roman" w:eastAsia="微软雅黑" w:cs="Times New Roman"/>
          <w:bCs/>
          <w:sz w:val="18"/>
          <w:szCs w:val="18"/>
          <w:lang w:eastAsia="zh-CN"/>
        </w:rPr>
        <w:t>级或</w:t>
      </w:r>
      <w:r>
        <w:rPr>
          <w:rFonts w:ascii="Times New Roman" w:hAnsi="Times New Roman" w:eastAsia="微软雅黑" w:cs="Times New Roman"/>
          <w:bCs/>
          <w:sz w:val="18"/>
          <w:szCs w:val="18"/>
          <w:lang w:eastAsia="zh-CN"/>
        </w:rPr>
        <w:t>B</w:t>
      </w:r>
      <w:r>
        <w:rPr>
          <w:rFonts w:hint="eastAsia" w:ascii="Times New Roman" w:hAnsi="Times New Roman" w:eastAsia="微软雅黑" w:cs="Times New Roman"/>
          <w:bCs/>
          <w:sz w:val="18"/>
          <w:szCs w:val="18"/>
          <w:lang w:eastAsia="zh-CN"/>
        </w:rPr>
        <w:t>级证据），</w:t>
      </w:r>
      <w:r>
        <w:rPr>
          <w:rFonts w:ascii="Times New Roman" w:hAnsi="Times New Roman" w:eastAsia="微软雅黑" w:cs="Times New Roman"/>
          <w:bCs/>
          <w:sz w:val="18"/>
          <w:szCs w:val="18"/>
          <w:lang w:eastAsia="zh-CN"/>
        </w:rPr>
        <w:t>II</w:t>
      </w:r>
      <w:r>
        <w:rPr>
          <w:rFonts w:hint="eastAsia" w:ascii="Times New Roman" w:hAnsi="Times New Roman" w:eastAsia="微软雅黑" w:cs="Times New Roman"/>
          <w:bCs/>
          <w:sz w:val="18"/>
          <w:szCs w:val="18"/>
          <w:lang w:eastAsia="zh-CN"/>
        </w:rPr>
        <w:t>类变异（具有</w:t>
      </w:r>
      <w:r>
        <w:rPr>
          <w:rFonts w:ascii="Times New Roman" w:hAnsi="Times New Roman" w:eastAsia="微软雅黑" w:cs="Times New Roman"/>
          <w:bCs/>
          <w:sz w:val="18"/>
          <w:szCs w:val="18"/>
          <w:lang w:eastAsia="zh-CN"/>
        </w:rPr>
        <w:t>C</w:t>
      </w:r>
      <w:r>
        <w:rPr>
          <w:rFonts w:hint="eastAsia" w:ascii="Times New Roman" w:hAnsi="Times New Roman" w:eastAsia="微软雅黑" w:cs="Times New Roman"/>
          <w:bCs/>
          <w:sz w:val="18"/>
          <w:szCs w:val="18"/>
          <w:lang w:eastAsia="zh-CN"/>
        </w:rPr>
        <w:t>级或</w:t>
      </w:r>
      <w:r>
        <w:rPr>
          <w:rFonts w:ascii="Times New Roman" w:hAnsi="Times New Roman" w:eastAsia="微软雅黑" w:cs="Times New Roman"/>
          <w:bCs/>
          <w:sz w:val="18"/>
          <w:szCs w:val="18"/>
          <w:lang w:eastAsia="zh-CN"/>
        </w:rPr>
        <w:t>D</w:t>
      </w:r>
      <w:r>
        <w:rPr>
          <w:rFonts w:hint="eastAsia" w:ascii="Times New Roman" w:hAnsi="Times New Roman" w:eastAsia="微软雅黑" w:cs="Times New Roman"/>
          <w:bCs/>
          <w:sz w:val="18"/>
          <w:szCs w:val="18"/>
          <w:lang w:eastAsia="zh-CN"/>
        </w:rPr>
        <w:t>级证据），</w:t>
      </w:r>
      <w:r>
        <w:rPr>
          <w:rFonts w:ascii="Times New Roman" w:hAnsi="Times New Roman" w:eastAsia="微软雅黑" w:cs="Times New Roman"/>
          <w:bCs/>
          <w:sz w:val="18"/>
          <w:szCs w:val="18"/>
          <w:lang w:eastAsia="zh-CN"/>
        </w:rPr>
        <w:t>III</w:t>
      </w:r>
      <w:r>
        <w:rPr>
          <w:rFonts w:hint="eastAsia" w:ascii="Times New Roman" w:hAnsi="Times New Roman" w:eastAsia="微软雅黑" w:cs="Times New Roman"/>
          <w:bCs/>
          <w:sz w:val="18"/>
          <w:szCs w:val="18"/>
          <w:lang w:eastAsia="zh-CN"/>
        </w:rPr>
        <w:t>类变异（在出具报告时文献尚未报道、或突变意义已经明确但无相关的靶向用药信息、或突变意义不明但可能存在潜在的临床意义），</w:t>
      </w:r>
      <w:r>
        <w:rPr>
          <w:rFonts w:ascii="Times New Roman" w:hAnsi="Times New Roman" w:eastAsia="微软雅黑" w:cs="Times New Roman"/>
          <w:bCs/>
          <w:sz w:val="18"/>
          <w:szCs w:val="18"/>
          <w:lang w:eastAsia="zh-CN"/>
        </w:rPr>
        <w:t>IV</w:t>
      </w:r>
      <w:r>
        <w:rPr>
          <w:rFonts w:hint="eastAsia" w:ascii="Times New Roman" w:hAnsi="Times New Roman" w:eastAsia="微软雅黑" w:cs="Times New Roman"/>
          <w:bCs/>
          <w:sz w:val="18"/>
          <w:szCs w:val="18"/>
          <w:lang w:eastAsia="zh-CN"/>
        </w:rPr>
        <w:t>类变异（包括良性变异、或疑似良性变异，不在报告中展示）。</w:t>
      </w:r>
    </w:p>
    <w:p w14:paraId="3515D510">
      <w:pPr>
        <w:widowControl w:val="0"/>
        <w:numPr>
          <w:ilvl w:val="0"/>
          <w:numId w:val="10"/>
        </w:numPr>
        <w:spacing w:after="0" w:line="240" w:lineRule="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可能获益药物：根据</w:t>
      </w:r>
      <w:r>
        <w:rPr>
          <w:rFonts w:ascii="Times New Roman" w:hAnsi="Times New Roman" w:eastAsia="微软雅黑" w:cs="Times New Roman"/>
          <w:bCs/>
          <w:sz w:val="18"/>
          <w:szCs w:val="18"/>
          <w:lang w:eastAsia="zh-CN"/>
        </w:rPr>
        <w:t>AMP/ASCO/CAP</w:t>
      </w:r>
      <w:r>
        <w:rPr>
          <w:rFonts w:hint="eastAsia" w:ascii="Times New Roman" w:hAnsi="Times New Roman" w:eastAsia="微软雅黑" w:cs="Times New Roman"/>
          <w:bCs/>
          <w:sz w:val="18"/>
          <w:szCs w:val="18"/>
          <w:lang w:eastAsia="zh-CN"/>
        </w:rPr>
        <w:t>相关指南</w:t>
      </w:r>
      <w:r>
        <w:rPr>
          <w:rFonts w:ascii="Times New Roman" w:hAnsi="Times New Roman" w:eastAsia="微软雅黑" w:cs="Times New Roman"/>
          <w:bCs/>
          <w:sz w:val="18"/>
          <w:szCs w:val="18"/>
          <w:lang w:eastAsia="zh-CN"/>
        </w:rPr>
        <w:t>[PMID: 27993330]</w:t>
      </w:r>
      <w:r>
        <w:rPr>
          <w:rFonts w:hint="eastAsia" w:ascii="Times New Roman" w:hAnsi="Times New Roman" w:eastAsia="微软雅黑" w:cs="Times New Roman"/>
          <w:bCs/>
          <w:sz w:val="18"/>
          <w:szCs w:val="18"/>
          <w:lang w:eastAsia="zh-CN"/>
        </w:rPr>
        <w:t>共分为</w:t>
      </w:r>
      <w:r>
        <w:rPr>
          <w:rFonts w:ascii="Times New Roman" w:hAnsi="Times New Roman" w:eastAsia="微软雅黑" w:cs="Times New Roman"/>
          <w:bCs/>
          <w:sz w:val="18"/>
          <w:szCs w:val="18"/>
          <w:lang w:eastAsia="zh-CN"/>
        </w:rPr>
        <w:t>ABCD</w:t>
      </w:r>
      <w:r>
        <w:rPr>
          <w:rFonts w:hint="eastAsia" w:ascii="Times New Roman" w:hAnsi="Times New Roman" w:eastAsia="微软雅黑" w:cs="Times New Roman"/>
          <w:bCs/>
          <w:sz w:val="18"/>
          <w:szCs w:val="18"/>
          <w:lang w:eastAsia="zh-CN"/>
        </w:rPr>
        <w:t>四个等级。</w:t>
      </w:r>
      <w:r>
        <w:rPr>
          <w:rFonts w:ascii="Times New Roman" w:hAnsi="Times New Roman" w:eastAsia="微软雅黑" w:cs="Times New Roman"/>
          <w:bCs/>
          <w:sz w:val="18"/>
          <w:szCs w:val="18"/>
          <w:lang w:eastAsia="zh-CN"/>
        </w:rPr>
        <w:t>A</w:t>
      </w:r>
      <w:r>
        <w:rPr>
          <w:rFonts w:hint="eastAsia" w:ascii="Times New Roman" w:hAnsi="Times New Roman" w:eastAsia="微软雅黑" w:cs="Times New Roman"/>
          <w:bCs/>
          <w:sz w:val="18"/>
          <w:szCs w:val="18"/>
          <w:lang w:eastAsia="zh-CN"/>
        </w:rPr>
        <w:t>级：</w:t>
      </w:r>
      <w:r>
        <w:rPr>
          <w:rFonts w:ascii="Times New Roman" w:hAnsi="Times New Roman" w:eastAsia="微软雅黑" w:cs="Times New Roman"/>
          <w:bCs/>
          <w:sz w:val="18"/>
          <w:szCs w:val="18"/>
          <w:lang w:eastAsia="zh-CN"/>
        </w:rPr>
        <w:t>FDA/NMPA</w:t>
      </w:r>
      <w:r>
        <w:rPr>
          <w:rFonts w:hint="eastAsia" w:ascii="Times New Roman" w:hAnsi="Times New Roman" w:eastAsia="微软雅黑" w:cs="Times New Roman"/>
          <w:bCs/>
          <w:sz w:val="18"/>
          <w:szCs w:val="18"/>
          <w:lang w:eastAsia="zh-CN"/>
        </w:rPr>
        <w:t>已经批准、或专业临床指南推荐在本癌种该靶点上可用的药物；</w:t>
      </w:r>
      <w:r>
        <w:rPr>
          <w:rFonts w:ascii="Times New Roman" w:hAnsi="Times New Roman" w:eastAsia="微软雅黑" w:cs="Times New Roman"/>
          <w:bCs/>
          <w:sz w:val="18"/>
          <w:szCs w:val="18"/>
          <w:lang w:eastAsia="zh-CN"/>
        </w:rPr>
        <w:t>B</w:t>
      </w:r>
      <w:r>
        <w:rPr>
          <w:rFonts w:hint="eastAsia" w:ascii="Times New Roman" w:hAnsi="Times New Roman" w:eastAsia="微软雅黑" w:cs="Times New Roman"/>
          <w:bCs/>
          <w:sz w:val="18"/>
          <w:szCs w:val="18"/>
          <w:lang w:eastAsia="zh-CN"/>
        </w:rPr>
        <w:t>级：较大规模的临床试验证实、且取得临床专家共识在本癌种该靶点可用的药物；</w:t>
      </w:r>
      <w:r>
        <w:rPr>
          <w:rFonts w:ascii="Times New Roman" w:hAnsi="Times New Roman" w:eastAsia="微软雅黑" w:cs="Times New Roman"/>
          <w:bCs/>
          <w:sz w:val="18"/>
          <w:szCs w:val="18"/>
          <w:lang w:eastAsia="zh-CN"/>
        </w:rPr>
        <w:t>C</w:t>
      </w:r>
      <w:r>
        <w:rPr>
          <w:rFonts w:hint="eastAsia" w:ascii="Times New Roman" w:hAnsi="Times New Roman" w:eastAsia="微软雅黑" w:cs="Times New Roman"/>
          <w:bCs/>
          <w:sz w:val="18"/>
          <w:szCs w:val="18"/>
          <w:lang w:eastAsia="zh-CN"/>
        </w:rPr>
        <w:t>级：</w:t>
      </w:r>
      <w:r>
        <w:rPr>
          <w:rFonts w:ascii="Times New Roman" w:hAnsi="Times New Roman" w:eastAsia="微软雅黑" w:cs="Times New Roman"/>
          <w:bCs/>
          <w:sz w:val="18"/>
          <w:szCs w:val="18"/>
          <w:lang w:eastAsia="zh-CN"/>
        </w:rPr>
        <w:t>FDA</w:t>
      </w:r>
      <w:r>
        <w:rPr>
          <w:rFonts w:hint="eastAsia" w:ascii="Times New Roman" w:hAnsi="Times New Roman" w:eastAsia="微软雅黑" w:cs="Times New Roman"/>
          <w:bCs/>
          <w:sz w:val="18"/>
          <w:szCs w:val="18"/>
          <w:lang w:eastAsia="zh-CN"/>
        </w:rPr>
        <w:t>或其他专业机构批准于其他癌症类型、或已作为临床试验的筛选入组标准、或者有多个小型研究支持；</w:t>
      </w:r>
      <w:r>
        <w:rPr>
          <w:rFonts w:ascii="Times New Roman" w:hAnsi="Times New Roman" w:eastAsia="微软雅黑" w:cs="Times New Roman"/>
          <w:bCs/>
          <w:sz w:val="18"/>
          <w:szCs w:val="18"/>
          <w:lang w:eastAsia="zh-CN"/>
        </w:rPr>
        <w:t>D</w:t>
      </w:r>
      <w:r>
        <w:rPr>
          <w:rFonts w:hint="eastAsia" w:ascii="Times New Roman" w:hAnsi="Times New Roman" w:eastAsia="微软雅黑" w:cs="Times New Roman"/>
          <w:bCs/>
          <w:sz w:val="18"/>
          <w:szCs w:val="18"/>
          <w:lang w:eastAsia="zh-CN"/>
        </w:rPr>
        <w:t>级：临床前研究、或者是病例报道支持。</w:t>
      </w:r>
    </w:p>
    <w:p w14:paraId="219B84BE">
      <w:pPr>
        <w:widowControl w:val="0"/>
        <w:numPr>
          <w:ilvl w:val="0"/>
          <w:numId w:val="10"/>
        </w:numPr>
        <w:spacing w:after="0" w:line="240" w:lineRule="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可能耐药药物：</w:t>
      </w:r>
      <w:r>
        <w:rPr>
          <w:rFonts w:ascii="Times New Roman" w:hAnsi="Times New Roman" w:eastAsia="微软雅黑" w:cs="Times New Roman"/>
          <w:bCs/>
          <w:sz w:val="18"/>
          <w:szCs w:val="18"/>
          <w:lang w:eastAsia="zh-CN"/>
        </w:rPr>
        <w:t>FDA/NMPA</w:t>
      </w:r>
      <w:r>
        <w:rPr>
          <w:rFonts w:hint="eastAsia" w:ascii="Times New Roman" w:hAnsi="Times New Roman" w:eastAsia="微软雅黑" w:cs="Times New Roman"/>
          <w:bCs/>
          <w:sz w:val="18"/>
          <w:szCs w:val="18"/>
          <w:lang w:eastAsia="zh-CN"/>
        </w:rPr>
        <w:t>已经批准的、</w:t>
      </w:r>
      <w:r>
        <w:rPr>
          <w:rFonts w:ascii="Times New Roman" w:hAnsi="Times New Roman" w:eastAsia="微软雅黑" w:cs="Times New Roman"/>
          <w:bCs/>
          <w:sz w:val="18"/>
          <w:szCs w:val="18"/>
          <w:lang w:eastAsia="zh-CN"/>
        </w:rPr>
        <w:t>NCCN</w:t>
      </w:r>
      <w:r>
        <w:rPr>
          <w:rFonts w:hint="eastAsia" w:ascii="Times New Roman" w:hAnsi="Times New Roman" w:eastAsia="微软雅黑" w:cs="Times New Roman"/>
          <w:bCs/>
          <w:sz w:val="18"/>
          <w:szCs w:val="18"/>
          <w:lang w:eastAsia="zh-CN"/>
        </w:rPr>
        <w:t>指南推荐的、临床试验或者临床研究有明确结果的、药物敏感性可能降低或产生耐药的靶向药物。</w:t>
      </w:r>
    </w:p>
    <w:p w14:paraId="66403883">
      <w:pPr>
        <w:widowControl w:val="0"/>
        <w:numPr>
          <w:ilvl w:val="0"/>
          <w:numId w:val="10"/>
        </w:numPr>
        <w:spacing w:after="0" w:line="240" w:lineRule="auto"/>
        <w:rPr>
          <w:rFonts w:ascii="Times New Roman" w:hAnsi="Times New Roman" w:eastAsia="微软雅黑" w:cs="Times New Roman"/>
          <w:sz w:val="18"/>
          <w:szCs w:val="18"/>
          <w:lang w:eastAsia="zh-CN"/>
        </w:rPr>
      </w:pP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表示该位点无相应靶向药物提示。</w:t>
      </w:r>
    </w:p>
    <w:p w14:paraId="48C4E6B9">
      <w:pPr>
        <w:widowControl w:val="0"/>
        <w:numPr>
          <w:ilvl w:val="0"/>
          <w:numId w:val="10"/>
        </w:numPr>
        <w:spacing w:after="0" w:line="240" w:lineRule="auto"/>
        <w:rPr>
          <w:rFonts w:ascii="Times New Roman" w:hAnsi="Times New Roman" w:eastAsia="微软雅黑" w:cs="Times New Roman"/>
          <w:sz w:val="18"/>
          <w:szCs w:val="18"/>
          <w:lang w:eastAsia="zh-CN"/>
        </w:rPr>
      </w:pP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标注的药物：</w:t>
      </w:r>
      <w:r>
        <w:rPr>
          <w:rFonts w:ascii="Times New Roman" w:hAnsi="Times New Roman" w:eastAsia="微软雅黑" w:cs="Times New Roman"/>
          <w:bCs/>
          <w:sz w:val="18"/>
          <w:szCs w:val="18"/>
          <w:lang w:eastAsia="zh-CN"/>
        </w:rPr>
        <w:t>NMPA</w:t>
      </w:r>
      <w:r>
        <w:rPr>
          <w:rFonts w:hint="eastAsia" w:ascii="Times New Roman" w:hAnsi="Times New Roman" w:eastAsia="微软雅黑" w:cs="Times New Roman"/>
          <w:bCs/>
          <w:sz w:val="18"/>
          <w:szCs w:val="18"/>
          <w:lang w:eastAsia="zh-CN"/>
        </w:rPr>
        <w:t>批准的靶向药物。</w:t>
      </w:r>
    </w:p>
    <w:p w14:paraId="44D4235E">
      <w:pPr>
        <w:widowControl w:val="0"/>
        <w:numPr>
          <w:ilvl w:val="0"/>
          <w:numId w:val="10"/>
        </w:numPr>
        <w:spacing w:after="0" w:line="240" w:lineRule="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分析注释时采用</w:t>
      </w:r>
      <w:r>
        <w:rPr>
          <w:rFonts w:ascii="Times New Roman" w:hAnsi="Times New Roman" w:eastAsia="微软雅黑" w:cs="Times New Roman"/>
          <w:bCs/>
          <w:sz w:val="18"/>
          <w:szCs w:val="18"/>
          <w:lang w:eastAsia="zh-CN"/>
        </w:rPr>
        <w:t>RefSeq</w:t>
      </w:r>
      <w:r>
        <w:rPr>
          <w:rFonts w:hint="eastAsia" w:ascii="Times New Roman" w:hAnsi="Times New Roman" w:eastAsia="微软雅黑" w:cs="Times New Roman"/>
          <w:bCs/>
          <w:sz w:val="18"/>
          <w:szCs w:val="18"/>
          <w:lang w:eastAsia="zh-CN"/>
        </w:rPr>
        <w:t>转录本编号。</w:t>
      </w:r>
    </w:p>
    <w:p w14:paraId="57BD9065">
      <w:pPr>
        <w:widowControl w:val="0"/>
        <w:numPr>
          <w:ilvl w:val="0"/>
          <w:numId w:val="10"/>
        </w:numPr>
        <w:spacing w:after="0" w:line="240" w:lineRule="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变异丰度：在某位点产生突变的等位基因在该位点全部等位基因中所占比率。</w:t>
      </w:r>
    </w:p>
    <w:p w14:paraId="195DB706">
      <w:pPr>
        <w:widowControl w:val="0"/>
        <w:numPr>
          <w:ilvl w:val="0"/>
          <w:numId w:val="10"/>
        </w:numPr>
        <w:spacing w:after="0" w:line="240" w:lineRule="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拷贝数：是指某⼀种基因或某⼀段特定的DNA序列在单倍体基因组中出现的数目。</w:t>
      </w:r>
    </w:p>
    <w:p w14:paraId="7CFA2A91">
      <w:pPr>
        <w:widowControl w:val="0"/>
        <w:numPr>
          <w:ilvl w:val="0"/>
          <w:numId w:val="10"/>
        </w:numPr>
        <w:spacing w:after="0" w:line="240" w:lineRule="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基因变异检测结果：</w:t>
      </w:r>
      <w:r>
        <w:rPr>
          <w:rFonts w:ascii="Times New Roman" w:hAnsi="Times New Roman" w:eastAsia="微软雅黑" w:cs="Times New Roman"/>
          <w:bCs/>
          <w:sz w:val="18"/>
          <w:szCs w:val="18"/>
          <w:lang w:eastAsia="zh-CN"/>
        </w:rPr>
        <w:t>“NM”</w:t>
      </w:r>
      <w:r>
        <w:rPr>
          <w:rFonts w:hint="eastAsia" w:ascii="Times New Roman" w:hAnsi="Times New Roman" w:eastAsia="微软雅黑" w:cs="Times New Roman"/>
          <w:bCs/>
          <w:sz w:val="18"/>
          <w:szCs w:val="18"/>
          <w:lang w:eastAsia="zh-CN"/>
        </w:rPr>
        <w:t>为基因的转录本编号，</w:t>
      </w:r>
      <w:r>
        <w:rPr>
          <w:rFonts w:ascii="Times New Roman" w:hAnsi="Times New Roman" w:eastAsia="微软雅黑" w:cs="Times New Roman"/>
          <w:bCs/>
          <w:sz w:val="18"/>
          <w:szCs w:val="18"/>
          <w:lang w:eastAsia="zh-CN"/>
        </w:rPr>
        <w:t>“exon”</w:t>
      </w:r>
      <w:r>
        <w:rPr>
          <w:rFonts w:hint="eastAsia" w:ascii="Times New Roman" w:hAnsi="Times New Roman" w:eastAsia="微软雅黑" w:cs="Times New Roman"/>
          <w:bCs/>
          <w:sz w:val="18"/>
          <w:szCs w:val="18"/>
          <w:lang w:eastAsia="zh-CN"/>
        </w:rPr>
        <w:t>为外显子，</w:t>
      </w:r>
      <w:r>
        <w:rPr>
          <w:rFonts w:ascii="Times New Roman" w:hAnsi="Times New Roman" w:eastAsia="微软雅黑" w:cs="Times New Roman"/>
          <w:bCs/>
          <w:sz w:val="18"/>
          <w:szCs w:val="18"/>
          <w:lang w:eastAsia="zh-CN"/>
        </w:rPr>
        <w:t>“intron”</w:t>
      </w:r>
      <w:r>
        <w:rPr>
          <w:rFonts w:hint="eastAsia" w:ascii="Times New Roman" w:hAnsi="Times New Roman" w:eastAsia="微软雅黑" w:cs="Times New Roman"/>
          <w:bCs/>
          <w:sz w:val="18"/>
          <w:szCs w:val="18"/>
          <w:lang w:eastAsia="zh-CN"/>
        </w:rPr>
        <w:t>为内含子，</w:t>
      </w:r>
      <w:r>
        <w:rPr>
          <w:rFonts w:ascii="Times New Roman" w:hAnsi="Times New Roman" w:eastAsia="微软雅黑" w:cs="Times New Roman"/>
          <w:bCs/>
          <w:sz w:val="18"/>
          <w:szCs w:val="18"/>
          <w:lang w:eastAsia="zh-CN"/>
        </w:rPr>
        <w:t>“c”</w:t>
      </w:r>
      <w:r>
        <w:rPr>
          <w:rFonts w:hint="eastAsia" w:ascii="Times New Roman" w:hAnsi="Times New Roman" w:eastAsia="微软雅黑" w:cs="Times New Roman"/>
          <w:bCs/>
          <w:sz w:val="18"/>
          <w:szCs w:val="18"/>
          <w:lang w:eastAsia="zh-CN"/>
        </w:rPr>
        <w:t>为</w:t>
      </w:r>
      <w:r>
        <w:rPr>
          <w:rFonts w:ascii="Times New Roman" w:hAnsi="Times New Roman" w:eastAsia="微软雅黑" w:cs="Times New Roman"/>
          <w:bCs/>
          <w:sz w:val="18"/>
          <w:szCs w:val="18"/>
          <w:lang w:eastAsia="zh-CN"/>
        </w:rPr>
        <w:t>DNA</w:t>
      </w:r>
      <w:r>
        <w:rPr>
          <w:rFonts w:hint="eastAsia" w:ascii="Times New Roman" w:hAnsi="Times New Roman" w:eastAsia="微软雅黑" w:cs="Times New Roman"/>
          <w:bCs/>
          <w:sz w:val="18"/>
          <w:szCs w:val="18"/>
          <w:lang w:eastAsia="zh-CN"/>
        </w:rPr>
        <w:t>序列，</w:t>
      </w:r>
      <w:r>
        <w:rPr>
          <w:rFonts w:ascii="Times New Roman" w:hAnsi="Times New Roman" w:eastAsia="微软雅黑" w:cs="Times New Roman"/>
          <w:bCs/>
          <w:sz w:val="18"/>
          <w:szCs w:val="18"/>
          <w:lang w:eastAsia="zh-CN"/>
        </w:rPr>
        <w:t>“p”</w:t>
      </w:r>
      <w:r>
        <w:rPr>
          <w:rFonts w:hint="eastAsia" w:ascii="Times New Roman" w:hAnsi="Times New Roman" w:eastAsia="微软雅黑" w:cs="Times New Roman"/>
          <w:bCs/>
          <w:sz w:val="18"/>
          <w:szCs w:val="18"/>
          <w:lang w:eastAsia="zh-CN"/>
        </w:rPr>
        <w:t>为蛋白质。在</w:t>
      </w:r>
      <w:r>
        <w:rPr>
          <w:rFonts w:ascii="Times New Roman" w:hAnsi="Times New Roman" w:eastAsia="微软雅黑" w:cs="Times New Roman"/>
          <w:bCs/>
          <w:sz w:val="18"/>
          <w:szCs w:val="18"/>
          <w:lang w:eastAsia="zh-CN"/>
        </w:rPr>
        <w:t>DNA</w:t>
      </w:r>
      <w:r>
        <w:rPr>
          <w:rFonts w:hint="eastAsia" w:ascii="Times New Roman" w:hAnsi="Times New Roman" w:eastAsia="微软雅黑" w:cs="Times New Roman"/>
          <w:bCs/>
          <w:sz w:val="18"/>
          <w:szCs w:val="18"/>
          <w:lang w:eastAsia="zh-CN"/>
        </w:rPr>
        <w:t>水平对某一突变位点的描述方式包括：碱基位点，正常碱基，</w:t>
      </w:r>
      <w:r>
        <w:rPr>
          <w:rFonts w:ascii="Times New Roman" w:hAnsi="Times New Roman" w:eastAsia="微软雅黑" w:cs="Times New Roman"/>
          <w:bCs/>
          <w:sz w:val="18"/>
          <w:szCs w:val="18"/>
          <w:lang w:eastAsia="zh-CN"/>
        </w:rPr>
        <w:t>“&gt;”</w:t>
      </w:r>
      <w:r>
        <w:rPr>
          <w:rFonts w:hint="eastAsia" w:ascii="Times New Roman" w:hAnsi="Times New Roman" w:eastAsia="微软雅黑" w:cs="Times New Roman"/>
          <w:bCs/>
          <w:sz w:val="18"/>
          <w:szCs w:val="18"/>
          <w:lang w:eastAsia="zh-CN"/>
        </w:rPr>
        <w:t>符号，突变碱基。</w:t>
      </w:r>
    </w:p>
    <w:p w14:paraId="03119205">
      <w:pPr>
        <w:keepNext w:val="0"/>
        <w:keepLines w:val="0"/>
        <w:pageBreakBefore w:val="0"/>
        <w:widowControl/>
        <w:kinsoku/>
        <w:wordWrap/>
        <w:overflowPunct/>
        <w:topLinePunct w:val="0"/>
        <w:autoSpaceDE/>
        <w:autoSpaceDN/>
        <w:bidi w:val="0"/>
        <w:adjustRightInd/>
        <w:snapToGrid/>
        <w:spacing w:after="0"/>
        <w:textAlignment w:val="auto"/>
        <w:rPr>
          <w:rFonts w:hint="eastAsia" w:ascii="微软雅黑" w:hAnsi="微软雅黑" w:eastAsia="微软雅黑"/>
          <w:b/>
          <w:color w:val="000000"/>
          <w:sz w:val="21"/>
          <w:szCs w:val="21"/>
          <w:lang w:eastAsia="zh-CN"/>
        </w:rPr>
      </w:pPr>
      <w:bookmarkStart w:id="2" w:name="_Toc20084"/>
      <w:bookmarkStart w:id="3" w:name="_Toc149837259"/>
      <w:bookmarkStart w:id="4" w:name="_Toc27793"/>
      <w:bookmarkStart w:id="5" w:name="_Toc28455"/>
      <w:r>
        <w:rPr>
          <w:rFonts w:hint="eastAsia" w:ascii="微软雅黑" w:hAnsi="微软雅黑" w:eastAsia="微软雅黑"/>
          <w:b/>
          <w:color w:val="000000"/>
          <w:sz w:val="21"/>
          <w:szCs w:val="21"/>
          <w:lang w:eastAsia="zh-CN"/>
        </w:rPr>
        <w:br w:type="page"/>
      </w:r>
    </w:p>
    <w:p w14:paraId="4FE5302E">
      <w:pPr>
        <w:keepNext w:val="0"/>
        <w:keepLines w:val="0"/>
        <w:pageBreakBefore w:val="0"/>
        <w:widowControl/>
        <w:kinsoku/>
        <w:wordWrap/>
        <w:overflowPunct/>
        <w:topLinePunct w:val="0"/>
        <w:autoSpaceDE/>
        <w:autoSpaceDN/>
        <w:bidi w:val="0"/>
        <w:adjustRightInd/>
        <w:snapToGrid/>
        <w:spacing w:after="0"/>
        <w:textAlignment w:val="auto"/>
        <w:outlineLvl w:val="1"/>
        <w:rPr>
          <w:rFonts w:hint="eastAsia" w:ascii="微软雅黑" w:hAnsi="微软雅黑" w:eastAsia="微软雅黑"/>
          <w:b/>
          <w:color w:val="000000"/>
          <w:sz w:val="32"/>
          <w:lang w:eastAsia="zh-CN"/>
        </w:rPr>
      </w:pPr>
      <w:r>
        <w:rPr>
          <w:rFonts w:hint="eastAsia" w:ascii="微软雅黑" w:hAnsi="微软雅黑" w:eastAsia="微软雅黑"/>
          <w:b/>
          <w:color w:val="000000"/>
          <w:sz w:val="32"/>
          <w:lang w:eastAsia="zh-CN"/>
        </w:rPr>
        <w:t>胚系变异结果提示</w:t>
      </w:r>
      <w:bookmarkEnd w:id="2"/>
      <w:bookmarkEnd w:id="3"/>
      <w:bookmarkEnd w:id="4"/>
      <w:bookmarkEnd w:id="5"/>
    </w:p>
    <w:p w14:paraId="7E7CDF96">
      <w:pPr>
        <w:widowControl w:val="0"/>
        <w:spacing w:before="120" w:beforeLines="50" w:after="120" w:afterLines="50" w:line="240" w:lineRule="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179A75E8">
      <w:pPr>
        <w:widowControl w:val="0"/>
        <w:spacing w:before="120" w:beforeLines="50" w:after="240" w:line="240" w:lineRule="auto"/>
        <w:ind w:firstLine="420" w:firstLineChars="200"/>
        <w:rPr>
          <w:rFonts w:ascii="Times New Roman" w:hAnsi="Times New Roman" w:eastAsia="微软雅黑" w:cs="Times New Roman"/>
          <w:b/>
          <w:bCs/>
          <w:sz w:val="21"/>
          <w:szCs w:val="21"/>
          <w:highlight w:val="yellow"/>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164"/>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417A31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6600"/>
            <w:vAlign w:val="center"/>
          </w:tcPr>
          <w:p w14:paraId="755848B4">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检测基因</w:t>
            </w:r>
          </w:p>
        </w:tc>
        <w:tc>
          <w:tcPr>
            <w:tcW w:w="789" w:type="dxa"/>
            <w:tcBorders>
              <w:top w:val="nil"/>
              <w:left w:val="single" w:color="FFFFFF" w:sz="18" w:space="0"/>
              <w:bottom w:val="nil"/>
              <w:right w:val="single" w:color="FFFFFF" w:sz="18" w:space="0"/>
            </w:tcBorders>
            <w:shd w:val="clear" w:color="auto" w:fill="006600"/>
            <w:vAlign w:val="center"/>
          </w:tcPr>
          <w:p w14:paraId="6ECC374C">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6600"/>
            <w:vAlign w:val="center"/>
          </w:tcPr>
          <w:p w14:paraId="61B35E1E">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6600"/>
            <w:vAlign w:val="center"/>
          </w:tcPr>
          <w:p w14:paraId="273C1105">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6600"/>
            <w:vAlign w:val="center"/>
          </w:tcPr>
          <w:p w14:paraId="743ABDD3">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6600"/>
            <w:vAlign w:val="center"/>
          </w:tcPr>
          <w:p w14:paraId="6D815924">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6600"/>
            <w:vAlign w:val="center"/>
          </w:tcPr>
          <w:p w14:paraId="5A8A4753">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6600"/>
            <w:vAlign w:val="center"/>
          </w:tcPr>
          <w:p w14:paraId="76A4D4D9">
            <w:pPr>
              <w:pStyle w:val="166"/>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for cr in crCheckLineStrYF1280 %}</w:t>
            </w:r>
          </w:p>
        </w:tc>
      </w:tr>
      <w:tr w14:paraId="05B9D7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cr.Gene }}</w:t>
            </w:r>
          </w:p>
        </w:tc>
        <w:tc>
          <w:tcPr>
            <w:tcW w:w="789" w:type="dxa"/>
            <w:tcBorders>
              <w:top w:val="nil"/>
            </w:tcBorders>
            <w:shd w:val="clear" w:color="auto" w:fill="auto"/>
            <w:vAlign w:val="center"/>
          </w:tcPr>
          <w:p w14:paraId="763DF7B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cr.Chr }}</w:t>
            </w:r>
          </w:p>
        </w:tc>
        <w:tc>
          <w:tcPr>
            <w:tcW w:w="1687" w:type="dxa"/>
            <w:tcBorders>
              <w:top w:val="nil"/>
            </w:tcBorders>
            <w:shd w:val="clear" w:color="auto" w:fill="auto"/>
            <w:vAlign w:val="center"/>
          </w:tcPr>
          <w:p w14:paraId="2D4A0AA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cr</w:t>
            </w:r>
            <w:r>
              <w:rPr>
                <w:rFonts w:hint="default" w:ascii="Times New Roman" w:hAnsi="Times New Roman" w:eastAsia="微软雅黑" w:cs="Times New Roman"/>
                <w:sz w:val="18"/>
                <w:szCs w:val="18"/>
                <w:lang w:eastAsia="zh-CN"/>
              </w:rPr>
              <w:t>.ori_variant }}</w:t>
            </w:r>
          </w:p>
        </w:tc>
        <w:tc>
          <w:tcPr>
            <w:tcW w:w="953" w:type="dxa"/>
            <w:tcBorders>
              <w:top w:val="nil"/>
            </w:tcBorders>
            <w:shd w:val="clear" w:color="auto" w:fill="auto"/>
            <w:vAlign w:val="center"/>
          </w:tcPr>
          <w:p w14:paraId="4FC7E01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cr.ExonicFunc }}</w:t>
            </w:r>
          </w:p>
        </w:tc>
        <w:tc>
          <w:tcPr>
            <w:tcW w:w="960" w:type="dxa"/>
            <w:tcBorders>
              <w:top w:val="nil"/>
            </w:tcBorders>
            <w:shd w:val="clear" w:color="auto" w:fill="auto"/>
            <w:vAlign w:val="center"/>
          </w:tcPr>
          <w:p w14:paraId="04E59B2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cr.Zygosity }}</w:t>
            </w:r>
          </w:p>
        </w:tc>
        <w:tc>
          <w:tcPr>
            <w:tcW w:w="947" w:type="dxa"/>
            <w:tcBorders>
              <w:top w:val="nil"/>
            </w:tcBorders>
            <w:shd w:val="clear" w:color="auto" w:fill="auto"/>
            <w:vAlign w:val="center"/>
          </w:tcPr>
          <w:p w14:paraId="66AAEB7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cr.c1000g2015aug_all }}</w:t>
            </w:r>
          </w:p>
        </w:tc>
        <w:tc>
          <w:tcPr>
            <w:tcW w:w="1606" w:type="dxa"/>
            <w:tcBorders>
              <w:top w:val="nil"/>
            </w:tcBorders>
            <w:shd w:val="clear" w:color="auto" w:fill="auto"/>
            <w:vAlign w:val="center"/>
          </w:tcPr>
          <w:p w14:paraId="4365CD9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cr.Clinical_significance }}</w:t>
            </w:r>
          </w:p>
        </w:tc>
        <w:tc>
          <w:tcPr>
            <w:tcW w:w="1919" w:type="dxa"/>
            <w:tcBorders>
              <w:top w:val="nil"/>
            </w:tcBorders>
            <w:shd w:val="clear" w:color="auto" w:fill="auto"/>
            <w:vAlign w:val="center"/>
          </w:tcPr>
          <w:p w14:paraId="66DB7A91">
            <w:pPr>
              <w:keepNext w:val="0"/>
              <w:keepLines w:val="0"/>
              <w:pageBreakBefore w:val="0"/>
              <w:widowControl/>
              <w:kinsoku/>
              <w:wordWrap/>
              <w:overflowPunct/>
              <w:topLinePunct w:val="0"/>
              <w:autoSpaceDE/>
              <w:autoSpaceDN/>
              <w:bidi w:val="0"/>
              <w:adjustRightInd/>
              <w:snapToGrid/>
              <w:spacing w:after="0" w:line="240" w:lineRule="auto"/>
              <w:ind w:left="66" w:leftChars="30" w:right="66" w:rightChars="30"/>
              <w:jc w:val="center"/>
              <w:textAlignment w:val="auto"/>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5026C2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w:t>
            </w:r>
          </w:p>
        </w:tc>
        <w:tc>
          <w:tcPr>
            <w:tcW w:w="789" w:type="dxa"/>
            <w:tcBorders>
              <w:top w:val="nil"/>
            </w:tcBorders>
            <w:shd w:val="clear" w:color="auto" w:fill="auto"/>
            <w:vAlign w:val="center"/>
          </w:tcPr>
          <w:p w14:paraId="5C7CD2F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1687" w:type="dxa"/>
            <w:tcBorders>
              <w:top w:val="nil"/>
            </w:tcBorders>
            <w:shd w:val="clear" w:color="auto" w:fill="auto"/>
            <w:vAlign w:val="center"/>
          </w:tcPr>
          <w:p w14:paraId="5918F2F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953" w:type="dxa"/>
            <w:tcBorders>
              <w:top w:val="nil"/>
            </w:tcBorders>
            <w:shd w:val="clear" w:color="auto" w:fill="auto"/>
            <w:vAlign w:val="center"/>
          </w:tcPr>
          <w:p w14:paraId="213E852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960" w:type="dxa"/>
            <w:tcBorders>
              <w:top w:val="nil"/>
            </w:tcBorders>
            <w:shd w:val="clear" w:color="auto" w:fill="auto"/>
            <w:vAlign w:val="center"/>
          </w:tcPr>
          <w:p w14:paraId="6155056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947" w:type="dxa"/>
            <w:tcBorders>
              <w:top w:val="nil"/>
            </w:tcBorders>
            <w:shd w:val="clear" w:color="auto" w:fill="auto"/>
            <w:vAlign w:val="center"/>
          </w:tcPr>
          <w:p w14:paraId="51AFA5E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1606" w:type="dxa"/>
            <w:tcBorders>
              <w:top w:val="nil"/>
            </w:tcBorders>
            <w:shd w:val="clear" w:color="auto" w:fill="auto"/>
            <w:vAlign w:val="center"/>
          </w:tcPr>
          <w:p w14:paraId="500D002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w:t>
            </w:r>
          </w:p>
        </w:tc>
        <w:tc>
          <w:tcPr>
            <w:tcW w:w="1919" w:type="dxa"/>
            <w:tcBorders>
              <w:top w:val="nil"/>
            </w:tcBorders>
            <w:shd w:val="clear" w:color="auto" w:fill="auto"/>
            <w:vAlign w:val="center"/>
          </w:tcPr>
          <w:p w14:paraId="2D69798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bl>
    <w:p w14:paraId="02CAC240">
      <w:pPr>
        <w:widowControl w:val="0"/>
        <w:spacing w:before="47" w:after="0" w:line="240" w:lineRule="auto"/>
        <w:rPr>
          <w:rFonts w:ascii="Times New Roman" w:hAnsi="Times New Roman" w:eastAsia="微软雅黑" w:cs="Times New Roman"/>
          <w:b/>
          <w:bCs/>
          <w:sz w:val="15"/>
          <w:szCs w:val="15"/>
          <w:lang w:eastAsia="zh-CN"/>
        </w:rPr>
      </w:pPr>
      <w:r>
        <w:rPr>
          <w:rFonts w:hint="eastAsia" w:ascii="Times New Roman" w:hAnsi="Times New Roman" w:eastAsia="微软雅黑" w:cs="Times New Roman"/>
          <w:b/>
          <w:bCs/>
          <w:sz w:val="15"/>
          <w:szCs w:val="15"/>
          <w:lang w:eastAsia="zh-CN"/>
        </w:rPr>
        <w:t>注：</w:t>
      </w:r>
    </w:p>
    <w:p w14:paraId="378ACE05">
      <w:pPr>
        <w:widowControl w:val="0"/>
        <w:numPr>
          <w:ilvl w:val="0"/>
          <w:numId w:val="11"/>
        </w:numPr>
        <w:spacing w:after="0" w:line="240" w:lineRule="auto"/>
        <w:ind w:left="425" w:leftChars="0" w:hanging="425" w:firstLineChars="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根据美国医学遗传医师学会（</w:t>
      </w:r>
      <w:r>
        <w:rPr>
          <w:rFonts w:ascii="Times New Roman" w:hAnsi="Times New Roman" w:eastAsia="微软雅黑" w:cs="Times New Roman"/>
          <w:bCs/>
          <w:sz w:val="18"/>
          <w:szCs w:val="18"/>
          <w:lang w:eastAsia="zh-CN"/>
        </w:rPr>
        <w:t>ACMG</w:t>
      </w:r>
      <w:r>
        <w:rPr>
          <w:rFonts w:hint="eastAsia" w:ascii="Times New Roman" w:hAnsi="Times New Roman" w:eastAsia="微软雅黑" w:cs="Times New Roman"/>
          <w:bCs/>
          <w:sz w:val="18"/>
          <w:szCs w:val="18"/>
          <w:lang w:eastAsia="zh-CN"/>
        </w:rPr>
        <w:t>）指导意见，个体携带的变异，分为</w:t>
      </w:r>
      <w:r>
        <w:rPr>
          <w:rFonts w:ascii="Times New Roman" w:hAnsi="Times New Roman" w:eastAsia="微软雅黑" w:cs="Times New Roman"/>
          <w:bCs/>
          <w:sz w:val="18"/>
          <w:szCs w:val="18"/>
          <w:lang w:eastAsia="zh-CN"/>
        </w:rPr>
        <w:t>5</w:t>
      </w:r>
      <w:r>
        <w:rPr>
          <w:rFonts w:hint="eastAsia" w:ascii="Times New Roman" w:hAnsi="Times New Roman" w:eastAsia="微软雅黑" w:cs="Times New Roman"/>
          <w:bCs/>
          <w:sz w:val="18"/>
          <w:szCs w:val="18"/>
          <w:lang w:eastAsia="zh-CN"/>
        </w:rPr>
        <w:t>个大类：</w:t>
      </w:r>
    </w:p>
    <w:p w14:paraId="630E5535">
      <w:pPr>
        <w:widowControl w:val="0"/>
        <w:numPr>
          <w:ilvl w:val="0"/>
          <w:numId w:val="12"/>
        </w:numPr>
        <w:spacing w:after="0" w:line="240" w:lineRule="auto"/>
        <w:ind w:left="660" w:leftChars="0" w:hanging="440" w:firstLineChars="0"/>
        <w:rPr>
          <w:rFonts w:ascii="Times New Roman" w:hAnsi="Times New Roman" w:eastAsia="微软雅黑" w:cs="Times New Roman"/>
          <w:color w:val="000000"/>
          <w:sz w:val="18"/>
          <w:szCs w:val="18"/>
          <w:lang w:eastAsia="zh-CN"/>
        </w:rPr>
      </w:pPr>
      <w:r>
        <w:rPr>
          <w:rFonts w:hint="eastAsia" w:ascii="Times New Roman" w:hAnsi="Times New Roman" w:eastAsia="微软雅黑" w:cs="Times New Roman"/>
          <w:bCs/>
          <w:sz w:val="18"/>
          <w:szCs w:val="18"/>
          <w:lang w:eastAsia="zh-CN"/>
        </w:rPr>
        <w:t>致病性变异：有大量证据表明这种变异是高风险的致病性变异。</w:t>
      </w:r>
    </w:p>
    <w:p w14:paraId="37E7B65C">
      <w:pPr>
        <w:widowControl w:val="0"/>
        <w:numPr>
          <w:ilvl w:val="0"/>
          <w:numId w:val="12"/>
        </w:numPr>
        <w:spacing w:after="0" w:line="240" w:lineRule="auto"/>
        <w:ind w:left="660" w:leftChars="0" w:hanging="440" w:firstLineChars="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可能致病性变异：有一些证据表明这种变异是高风险的致病性变异。</w:t>
      </w:r>
    </w:p>
    <w:p w14:paraId="4F4BB4AC">
      <w:pPr>
        <w:widowControl w:val="0"/>
        <w:numPr>
          <w:ilvl w:val="0"/>
          <w:numId w:val="12"/>
        </w:numPr>
        <w:spacing w:after="0" w:line="240" w:lineRule="auto"/>
        <w:ind w:left="660" w:leftChars="0" w:hanging="440" w:firstLineChars="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不确定性变异：没有足够的证据，将变异分类到其他四类中。</w:t>
      </w:r>
    </w:p>
    <w:p w14:paraId="265F0EBE">
      <w:pPr>
        <w:widowControl w:val="0"/>
        <w:numPr>
          <w:ilvl w:val="0"/>
          <w:numId w:val="12"/>
        </w:numPr>
        <w:spacing w:after="0" w:line="240" w:lineRule="auto"/>
        <w:ind w:left="660" w:leftChars="0" w:hanging="440" w:firstLineChars="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可能良性变异：有一些证据表明这种变异不是高风险的致病变异。</w:t>
      </w:r>
    </w:p>
    <w:p w14:paraId="27C543DA">
      <w:pPr>
        <w:widowControl w:val="0"/>
        <w:numPr>
          <w:ilvl w:val="0"/>
          <w:numId w:val="12"/>
        </w:numPr>
        <w:spacing w:after="0" w:line="240" w:lineRule="auto"/>
        <w:ind w:left="660" w:leftChars="0" w:hanging="440" w:firstLineChars="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良性变异：有大量证据表明这种变异不是高风险的致病变异。</w:t>
      </w:r>
    </w:p>
    <w:p w14:paraId="55C8B7D8">
      <w:pPr>
        <w:widowControl w:val="0"/>
        <w:numPr>
          <w:ilvl w:val="0"/>
          <w:numId w:val="11"/>
        </w:numPr>
        <w:spacing w:after="0" w:line="240" w:lineRule="auto"/>
        <w:ind w:left="425" w:leftChars="0" w:hanging="425" w:firstLineChars="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基因变异临床意义等级来源于ACMG指南及Clinvar等公共数据库，随着相关指南、数据库不断完善以及临床数据的更新，变异分级可能发生变化。</w:t>
      </w:r>
    </w:p>
    <w:p w14:paraId="1041B569">
      <w:pPr>
        <w:widowControl w:val="0"/>
        <w:numPr>
          <w:ilvl w:val="0"/>
          <w:numId w:val="11"/>
        </w:numPr>
        <w:spacing w:after="0" w:line="240" w:lineRule="auto"/>
        <w:ind w:left="425" w:leftChars="0" w:hanging="425" w:firstLineChars="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良性变异和可能良性变异不在报告中展示。</w:t>
      </w:r>
    </w:p>
    <w:p w14:paraId="4DC6E69D">
      <w:pPr>
        <w:keepNext w:val="0"/>
        <w:keepLines w:val="0"/>
        <w:pageBreakBefore w:val="0"/>
        <w:widowControl/>
        <w:kinsoku/>
        <w:wordWrap/>
        <w:overflowPunct/>
        <w:topLinePunct w:val="0"/>
        <w:autoSpaceDE/>
        <w:autoSpaceDN/>
        <w:bidi w:val="0"/>
        <w:adjustRightInd/>
        <w:snapToGrid/>
        <w:spacing w:after="0"/>
        <w:textAlignment w:val="auto"/>
        <w:rPr>
          <w:rFonts w:eastAsia="宋体"/>
          <w:lang w:eastAsia="zh-CN"/>
        </w:rPr>
      </w:pPr>
      <w:r>
        <w:rPr>
          <w:rFonts w:eastAsia="宋体"/>
          <w:lang w:eastAsia="zh-CN"/>
        </w:rPr>
        <w:br w:type="page"/>
      </w:r>
    </w:p>
    <w:p w14:paraId="564DA81D">
      <w:pPr>
        <w:keepNext w:val="0"/>
        <w:keepLines w:val="0"/>
        <w:pageBreakBefore w:val="0"/>
        <w:widowControl/>
        <w:numPr>
          <w:ilvl w:val="0"/>
          <w:numId w:val="7"/>
        </w:numPr>
        <w:kinsoku/>
        <w:wordWrap/>
        <w:overflowPunct/>
        <w:topLinePunct w:val="0"/>
        <w:autoSpaceDE/>
        <w:autoSpaceDN/>
        <w:bidi w:val="0"/>
        <w:adjustRightInd/>
        <w:snapToGrid/>
        <w:spacing w:after="0"/>
        <w:ind w:left="0" w:leftChars="0" w:firstLine="0" w:firstLineChars="0"/>
        <w:textAlignment w:val="auto"/>
        <w:outlineLvl w:val="0"/>
        <w:rPr>
          <w:rFonts w:hint="eastAsia" w:ascii="微软雅黑" w:hAnsi="微软雅黑" w:eastAsia="微软雅黑"/>
          <w:b/>
          <w:color w:val="000000"/>
          <w:sz w:val="32"/>
          <w:lang w:eastAsia="zh-CN"/>
        </w:rPr>
      </w:pPr>
      <w:r>
        <w:rPr>
          <w:rFonts w:hint="eastAsia" w:ascii="微软雅黑" w:hAnsi="微软雅黑" w:eastAsia="微软雅黑"/>
          <w:b/>
          <w:color w:val="000000"/>
          <w:sz w:val="32"/>
          <w:lang w:eastAsia="zh-CN"/>
        </w:rPr>
        <w:t>检测结果详细解析</w:t>
      </w:r>
    </w:p>
    <w:p w14:paraId="590A1C92">
      <w:pPr>
        <w:widowControl w:val="0"/>
        <w:spacing w:after="0" w:line="240" w:lineRule="auto"/>
        <w:rPr>
          <w:rFonts w:hint="default" w:ascii="Times New Roman" w:hAnsi="Times New Roman" w:eastAsia="微软雅黑" w:cs="Times New Roman"/>
          <w:b/>
          <w:bCs/>
          <w:color w:val="auto"/>
          <w:sz w:val="32"/>
          <w:szCs w:val="36"/>
          <w:lang w:val="en-US" w:eastAsia="zh-CN" w:bidi="ar-SA"/>
          <w14:shadow w14:blurRad="0" w14:dist="0" w14:dir="0" w14:sx="0" w14:sy="0" w14:kx="0" w14:ky="0" w14:algn="none">
            <w14:srgbClr w14:val="000000"/>
          </w14:shadow>
        </w:rPr>
      </w:pPr>
      <w:bookmarkStart w:id="6" w:name="_Toc31913"/>
      <w:bookmarkStart w:id="7" w:name="_Toc12657"/>
      <w:r>
        <w:rPr>
          <w:rFonts w:hint="default" w:ascii="Times New Roman" w:hAnsi="Times New Roman" w:eastAsia="微软雅黑" w:cs="Times New Roman"/>
          <w:b/>
          <w:bCs/>
          <w:color w:val="auto"/>
          <w:sz w:val="32"/>
          <w:szCs w:val="36"/>
          <w:lang w:val="en-US" w:eastAsia="zh-CN" w:bidi="ar-SA"/>
          <w14:shadow w14:blurRad="0" w14:dist="0" w14:dir="0" w14:sx="0" w14:sy="0" w14:kx="0" w14:ky="0" w14:algn="none">
            <w14:srgbClr w14:val="000000"/>
          </w14:shadow>
        </w:rPr>
        <w:t>同源重组缺陷状态解析</w:t>
      </w:r>
      <w:bookmarkEnd w:id="6"/>
      <w:bookmarkEnd w:id="7"/>
    </w:p>
    <w:p w14:paraId="6B0909B1">
      <w:pPr>
        <w:widowControl w:val="0"/>
        <w:spacing w:after="0" w:line="240" w:lineRule="auto"/>
        <w:rPr>
          <w:rFonts w:hint="default" w:ascii="Times New Roman" w:hAnsi="Times New Roman" w:eastAsia="微软雅黑" w:cs="Times New Roman"/>
          <w:sz w:val="24"/>
          <w:szCs w:val="24"/>
        </w:rPr>
      </w:pPr>
      <w:r>
        <w:rPr>
          <w:rFonts w:hint="default" w:ascii="Times New Roman" w:hAnsi="Times New Roman" w:eastAsia="微软雅黑" w:cs="Times New Roman"/>
          <w:sz w:val="24"/>
          <w:szCs w:val="24"/>
        </w:rPr>
        <w:t>{% if brcaCheckLineStr == [] and summaryOfRresults.hrdState == ‘阴性’ %}</w:t>
      </w:r>
      <w:r>
        <w:rPr>
          <w:rFonts w:hint="default" w:ascii="Times New Roman" w:hAnsi="Times New Roman" w:eastAsia="微软雅黑" w:cs="Times New Roman"/>
          <w:sz w:val="24"/>
          <w:szCs w:val="24"/>
          <w:lang w:eastAsia="zh-CN"/>
        </w:rPr>
        <w:t>同源重组缺陷状态为阴性：未检测到该肿瘤患者存在</w:t>
      </w:r>
      <w:r>
        <w:rPr>
          <w:rFonts w:hint="eastAsia" w:ascii="Times New Roman" w:hAnsi="Times New Roman" w:eastAsia="微软雅黑" w:cs="Times New Roman"/>
          <w:sz w:val="24"/>
          <w:szCs w:val="24"/>
          <w:lang w:val="en-US" w:eastAsia="zh-CN"/>
        </w:rPr>
        <w:t>有害</w:t>
      </w:r>
      <w:r>
        <w:rPr>
          <w:rFonts w:hint="default" w:ascii="Times New Roman" w:hAnsi="Times New Roman" w:eastAsia="微软雅黑" w:cs="Times New Roman"/>
          <w:sz w:val="24"/>
          <w:szCs w:val="24"/>
          <w:lang w:eastAsia="zh-CN"/>
        </w:rPr>
        <w:t>或可能</w:t>
      </w:r>
      <w:r>
        <w:rPr>
          <w:rFonts w:hint="eastAsia" w:ascii="Times New Roman" w:hAnsi="Times New Roman" w:eastAsia="微软雅黑" w:cs="Times New Roman"/>
          <w:sz w:val="24"/>
          <w:szCs w:val="24"/>
          <w:lang w:val="en-US" w:eastAsia="zh-CN"/>
        </w:rPr>
        <w:t>有害</w:t>
      </w:r>
      <w:r>
        <w:rPr>
          <w:rFonts w:hint="default" w:ascii="Times New Roman" w:hAnsi="Times New Roman" w:eastAsia="微软雅黑" w:cs="Times New Roman"/>
          <w:sz w:val="24"/>
          <w:szCs w:val="24"/>
          <w:lang w:eastAsia="zh-CN"/>
        </w:rPr>
        <w:t>的BRCA基因变异且基因组不稳定性（GIS）评分小于43分。</w:t>
      </w:r>
      <w:r>
        <w:rPr>
          <w:rFonts w:hint="default" w:ascii="Times New Roman" w:hAnsi="Times New Roman" w:eastAsia="微软雅黑" w:cs="Times New Roman"/>
          <w:sz w:val="24"/>
          <w:szCs w:val="24"/>
        </w:rPr>
        <w:t>{% e</w:t>
      </w:r>
      <w:r>
        <w:rPr>
          <w:rFonts w:hint="default" w:ascii="Times New Roman" w:hAnsi="Times New Roman" w:eastAsia="微软雅黑" w:cs="Times New Roman"/>
          <w:sz w:val="24"/>
          <w:szCs w:val="24"/>
          <w:lang w:val="en-US" w:eastAsia="zh-CN"/>
        </w:rPr>
        <w:t>lse</w:t>
      </w:r>
      <w:r>
        <w:rPr>
          <w:rFonts w:hint="eastAsia" w:ascii="Times New Roman" w:hAnsi="Times New Roman" w:eastAsia="微软雅黑" w:cs="Times New Roman"/>
          <w:sz w:val="24"/>
          <w:szCs w:val="24"/>
          <w:lang w:val="en-US" w:eastAsia="zh-CN"/>
        </w:rPr>
        <w:t xml:space="preserve"> </w:t>
      </w:r>
      <w:r>
        <w:rPr>
          <w:rFonts w:hint="default" w:ascii="Times New Roman" w:hAnsi="Times New Roman" w:eastAsia="微软雅黑" w:cs="Times New Roman"/>
          <w:sz w:val="24"/>
          <w:szCs w:val="24"/>
        </w:rPr>
        <w:t>%}</w:t>
      </w:r>
    </w:p>
    <w:p w14:paraId="2705A695">
      <w:pPr>
        <w:keepNext/>
        <w:widowControl w:val="0"/>
        <w:spacing w:before="120" w:beforeLines="50" w:after="120" w:afterLines="5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BRCA基因突变状态</w:t>
      </w:r>
    </w:p>
    <w:tbl>
      <w:tblPr>
        <w:tblStyle w:val="32"/>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974"/>
        <w:gridCol w:w="1974"/>
        <w:gridCol w:w="1832"/>
        <w:gridCol w:w="2352"/>
        <w:gridCol w:w="1738"/>
      </w:tblGrid>
      <w:tr w14:paraId="7416FD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974" w:type="dxa"/>
            <w:tcBorders>
              <w:top w:val="nil"/>
              <w:bottom w:val="nil"/>
              <w:right w:val="single" w:color="FFFFFF" w:sz="18" w:space="0"/>
            </w:tcBorders>
            <w:shd w:val="clear" w:color="auto" w:fill="006600"/>
            <w:vAlign w:val="center"/>
          </w:tcPr>
          <w:p w14:paraId="25FDA070">
            <w:pPr>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基因</w:t>
            </w:r>
          </w:p>
        </w:tc>
        <w:tc>
          <w:tcPr>
            <w:tcW w:w="1974" w:type="dxa"/>
            <w:tcBorders>
              <w:top w:val="nil"/>
              <w:left w:val="single" w:color="FFFFFF" w:sz="18" w:space="0"/>
              <w:bottom w:val="nil"/>
              <w:right w:val="single" w:color="FFFFFF" w:sz="18" w:space="0"/>
            </w:tcBorders>
            <w:shd w:val="clear" w:color="auto" w:fill="006600"/>
            <w:vAlign w:val="center"/>
          </w:tcPr>
          <w:p w14:paraId="2A8CB9EB">
            <w:pPr>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核苷酸</w:t>
            </w:r>
          </w:p>
        </w:tc>
        <w:tc>
          <w:tcPr>
            <w:tcW w:w="1832" w:type="dxa"/>
            <w:tcBorders>
              <w:top w:val="nil"/>
              <w:left w:val="single" w:color="FFFFFF" w:sz="18" w:space="0"/>
              <w:bottom w:val="nil"/>
              <w:right w:val="single" w:color="FFFFFF" w:sz="18" w:space="0"/>
            </w:tcBorders>
            <w:shd w:val="clear" w:color="auto" w:fill="006600"/>
            <w:vAlign w:val="center"/>
          </w:tcPr>
          <w:p w14:paraId="7663582F">
            <w:pPr>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氨基酸</w:t>
            </w:r>
          </w:p>
        </w:tc>
        <w:tc>
          <w:tcPr>
            <w:tcW w:w="2352" w:type="dxa"/>
            <w:tcBorders>
              <w:top w:val="nil"/>
              <w:left w:val="single" w:color="FFFFFF" w:sz="18" w:space="0"/>
              <w:bottom w:val="nil"/>
              <w:right w:val="single" w:color="FFFFFF" w:sz="18" w:space="0"/>
            </w:tcBorders>
            <w:shd w:val="clear" w:color="auto" w:fill="006600"/>
            <w:vAlign w:val="center"/>
          </w:tcPr>
          <w:p w14:paraId="6028639C">
            <w:pPr>
              <w:widowControl w:val="0"/>
              <w:spacing w:before="26" w:after="0" w:line="240" w:lineRule="auto"/>
              <w:jc w:val="center"/>
              <w:rPr>
                <w:rFonts w:hint="default" w:ascii="Times New Roman" w:hAnsi="Times New Roman" w:eastAsia="微软雅黑" w:cs="Times New Roman"/>
                <w:b/>
                <w:color w:val="FFFFFF"/>
                <w:sz w:val="18"/>
                <w:szCs w:val="18"/>
                <w:lang w:val="en-US" w:eastAsia="zh-CN"/>
              </w:rPr>
            </w:pPr>
            <w:r>
              <w:rPr>
                <w:rFonts w:hint="default" w:ascii="Times New Roman" w:hAnsi="Times New Roman" w:eastAsia="微软雅黑" w:cs="Times New Roman"/>
                <w:b/>
                <w:color w:val="FFFFFF"/>
                <w:sz w:val="18"/>
                <w:szCs w:val="18"/>
                <w:lang w:eastAsia="zh-CN"/>
              </w:rPr>
              <w:t>纯合/杂合/突变频率/</w:t>
            </w:r>
            <w:r>
              <w:rPr>
                <w:rFonts w:hint="eastAsia" w:ascii="Times New Roman" w:hAnsi="Times New Roman" w:eastAsia="微软雅黑" w:cs="Times New Roman"/>
                <w:b/>
                <w:color w:val="FFFFFF"/>
                <w:sz w:val="18"/>
                <w:szCs w:val="18"/>
                <w:lang w:val="en-US" w:eastAsia="zh-CN"/>
              </w:rPr>
              <w:t>拷贝数</w:t>
            </w:r>
          </w:p>
        </w:tc>
        <w:tc>
          <w:tcPr>
            <w:tcW w:w="1738" w:type="dxa"/>
            <w:tcBorders>
              <w:top w:val="nil"/>
              <w:left w:val="single" w:color="FFFFFF" w:sz="18" w:space="0"/>
              <w:bottom w:val="nil"/>
            </w:tcBorders>
            <w:shd w:val="clear" w:color="auto" w:fill="006600"/>
            <w:vAlign w:val="center"/>
          </w:tcPr>
          <w:p w14:paraId="14317C61">
            <w:pPr>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临床意义</w:t>
            </w:r>
          </w:p>
        </w:tc>
      </w:tr>
      <w:tr w14:paraId="730633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14:paraId="2AC1F4A7">
            <w:pPr>
              <w:widowControl w:val="0"/>
              <w:spacing w:before="20" w:after="0" w:line="240" w:lineRule="auto"/>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if brcaCheckLineStr</w:t>
            </w:r>
            <w:r>
              <w:rPr>
                <w:rFonts w:hint="default" w:ascii="Times New Roman" w:hAnsi="Times New Roman" w:eastAsia="微软雅黑" w:cs="Times New Roman"/>
                <w:sz w:val="18"/>
                <w:lang w:eastAsia="zh-CN"/>
              </w:rPr>
              <w:t xml:space="preserve"> </w:t>
            </w:r>
            <w:r>
              <w:rPr>
                <w:rFonts w:hint="default" w:ascii="Times New Roman" w:hAnsi="Times New Roman" w:eastAsia="微软雅黑" w:cs="Times New Roman"/>
                <w:sz w:val="18"/>
              </w:rPr>
              <w:t>!= [] %}</w:t>
            </w:r>
          </w:p>
        </w:tc>
      </w:tr>
      <w:tr w14:paraId="14CDD0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20AFF242">
            <w:pPr>
              <w:widowControl w:val="0"/>
              <w:spacing w:before="20" w:after="0" w:line="240" w:lineRule="auto"/>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rPr>
              <w:t>{%tr for brca in brcaCheckLineStr %}</w:t>
            </w:r>
          </w:p>
        </w:tc>
      </w:tr>
      <w:tr w14:paraId="4A705E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799B9D41">
            <w:pPr>
              <w:widowControl w:val="0"/>
              <w:spacing w:before="26" w:after="0" w:line="240" w:lineRule="auto"/>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if brca.Transcript == ‘.’%}{{ brca.Gene}}{% else%}{{ brca.Gene }}</w:t>
            </w:r>
          </w:p>
          <w:p w14:paraId="0C2CA881">
            <w:pPr>
              <w:widowControl w:val="0"/>
              <w:spacing w:before="26" w:after="0" w:line="240" w:lineRule="auto"/>
              <w:jc w:val="center"/>
              <w:rPr>
                <w:rFonts w:hint="default" w:ascii="Times New Roman" w:hAnsi="Times New Roman" w:eastAsia="微软雅黑" w:cs="Times New Roman"/>
                <w:b/>
                <w:color w:val="45A3A7"/>
                <w:sz w:val="18"/>
                <w:szCs w:val="18"/>
                <w:lang w:eastAsia="zh-CN"/>
              </w:rPr>
            </w:pPr>
            <w:r>
              <w:rPr>
                <w:rFonts w:hint="default" w:ascii="Times New Roman" w:hAnsi="Times New Roman" w:eastAsia="微软雅黑" w:cs="Times New Roman"/>
                <w:sz w:val="18"/>
                <w:lang w:eastAsia="zh-CN"/>
              </w:rPr>
              <w:t>{{ brca.Transcript }}{% endif%}</w:t>
            </w:r>
          </w:p>
        </w:tc>
        <w:tc>
          <w:tcPr>
            <w:tcW w:w="1974" w:type="dxa"/>
            <w:tcBorders>
              <w:top w:val="nil"/>
            </w:tcBorders>
            <w:vAlign w:val="center"/>
          </w:tcPr>
          <w:p w14:paraId="73815364">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xml:space="preserve">{% if brca.Exon != </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rPr>
              <w:t>{{ brca.Exon }}</w:t>
            </w:r>
          </w:p>
          <w:p w14:paraId="798B265E">
            <w:pPr>
              <w:widowControl w:val="0"/>
              <w:spacing w:before="26" w:after="0" w:line="240" w:lineRule="auto"/>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endif %}</w:t>
            </w:r>
            <w:r>
              <w:rPr>
                <w:rFonts w:hint="default" w:ascii="Times New Roman" w:hAnsi="Times New Roman" w:eastAsia="微软雅黑" w:cs="Times New Roman"/>
                <w:sz w:val="18"/>
              </w:rPr>
              <w:t>{{ brca.cHGVS }}</w:t>
            </w:r>
          </w:p>
        </w:tc>
        <w:tc>
          <w:tcPr>
            <w:tcW w:w="1832" w:type="dxa"/>
            <w:tcBorders>
              <w:top w:val="nil"/>
            </w:tcBorders>
            <w:vAlign w:val="center"/>
          </w:tcPr>
          <w:p w14:paraId="4F426E5E">
            <w:pPr>
              <w:widowControl w:val="0"/>
              <w:spacing w:before="20" w:after="0" w:line="240" w:lineRule="auto"/>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 brca.pHGVS }}</w:t>
            </w:r>
          </w:p>
        </w:tc>
        <w:tc>
          <w:tcPr>
            <w:tcW w:w="2352" w:type="dxa"/>
            <w:tcBorders>
              <w:top w:val="nil"/>
            </w:tcBorders>
            <w:vAlign w:val="center"/>
          </w:tcPr>
          <w:p w14:paraId="6B503714">
            <w:pPr>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rPr>
              <w:t>{{ brca.Zygosity }}</w:t>
            </w:r>
          </w:p>
        </w:tc>
        <w:tc>
          <w:tcPr>
            <w:tcW w:w="1738" w:type="dxa"/>
            <w:tcBorders>
              <w:top w:val="nil"/>
            </w:tcBorders>
            <w:vAlign w:val="center"/>
          </w:tcPr>
          <w:p w14:paraId="3D1164AC">
            <w:pPr>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rPr>
              <w:t>{{ brca.Clinical_significance }}</w:t>
            </w:r>
          </w:p>
        </w:tc>
      </w:tr>
      <w:tr w14:paraId="187C44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04FD1098">
            <w:pPr>
              <w:widowControl w:val="0"/>
              <w:spacing w:before="26" w:after="0" w:line="240" w:lineRule="auto"/>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endfor %}</w:t>
            </w:r>
          </w:p>
        </w:tc>
      </w:tr>
      <w:tr w14:paraId="20042D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42626FBA">
            <w:pPr>
              <w:widowControl w:val="0"/>
              <w:spacing w:before="26" w:after="0" w:line="240" w:lineRule="auto"/>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else %}</w:t>
            </w:r>
          </w:p>
        </w:tc>
      </w:tr>
      <w:tr w14:paraId="23CCF5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60ADE563">
            <w:pPr>
              <w:widowControl w:val="0"/>
              <w:spacing w:before="20"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974" w:type="dxa"/>
            <w:tcBorders>
              <w:top w:val="nil"/>
            </w:tcBorders>
            <w:vAlign w:val="center"/>
          </w:tcPr>
          <w:p w14:paraId="79DDFC1E">
            <w:pPr>
              <w:widowControl w:val="0"/>
              <w:spacing w:before="20"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832" w:type="dxa"/>
            <w:tcBorders>
              <w:top w:val="nil"/>
            </w:tcBorders>
            <w:vAlign w:val="center"/>
          </w:tcPr>
          <w:p w14:paraId="332AB741">
            <w:pPr>
              <w:widowControl w:val="0"/>
              <w:spacing w:before="20"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2352" w:type="dxa"/>
            <w:tcBorders>
              <w:top w:val="nil"/>
            </w:tcBorders>
            <w:vAlign w:val="center"/>
          </w:tcPr>
          <w:p w14:paraId="20350BAF">
            <w:pPr>
              <w:widowControl w:val="0"/>
              <w:spacing w:before="20"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738" w:type="dxa"/>
            <w:tcBorders>
              <w:top w:val="nil"/>
            </w:tcBorders>
            <w:vAlign w:val="center"/>
          </w:tcPr>
          <w:p w14:paraId="10B48824">
            <w:pPr>
              <w:widowControl w:val="0"/>
              <w:spacing w:before="20"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r>
      <w:tr w14:paraId="0D6077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2EEF5973">
            <w:pPr>
              <w:widowControl w:val="0"/>
              <w:spacing w:before="26" w:after="0" w:line="240" w:lineRule="auto"/>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rPr>
              <w:t>{%tr endif %}</w:t>
            </w:r>
          </w:p>
        </w:tc>
      </w:tr>
    </w:tbl>
    <w:p w14:paraId="04F3F3DC">
      <w:pPr>
        <w:widowControl/>
        <w:spacing w:after="0" w:line="240" w:lineRule="auto"/>
        <w:rPr>
          <w:rFonts w:hint="default" w:ascii="Times New Roman" w:hAnsi="Times New Roman" w:eastAsia="微软雅黑" w:cs="Times New Roman"/>
          <w:b/>
          <w:color w:val="45A3A7"/>
          <w:sz w:val="24"/>
          <w:szCs w:val="24"/>
          <w:lang w:eastAsia="zh-CN"/>
        </w:rPr>
      </w:pPr>
      <w:r>
        <w:rPr>
          <w:rFonts w:hint="default" w:ascii="Times New Roman" w:hAnsi="Times New Roman" w:eastAsia="微软雅黑" w:cs="Times New Roman"/>
          <w:sz w:val="24"/>
          <w:szCs w:val="24"/>
        </w:rPr>
        <w:t>{% endif %}{% if summaryOfRresults.hrdState == ‘阳性’ %}</w:t>
      </w:r>
    </w:p>
    <w:p w14:paraId="77209211">
      <w:pPr>
        <w:keepNext/>
        <w:widowControl w:val="0"/>
        <w:spacing w:before="120" w:beforeLines="50" w:after="120" w:afterLines="5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同源重组缺陷状态</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17"/>
        <w:gridCol w:w="8421"/>
      </w:tblGrid>
      <w:tr w14:paraId="2C46B8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49" w:type="dxa"/>
            <w:gridSpan w:val="2"/>
            <w:tcBorders>
              <w:top w:val="nil"/>
              <w:left w:val="nil"/>
              <w:bottom w:val="single" w:color="FFFFFF" w:sz="18" w:space="0"/>
              <w:right w:val="nil"/>
            </w:tcBorders>
            <w:shd w:val="clear" w:color="auto" w:fill="006600"/>
            <w:vAlign w:val="center"/>
          </w:tcPr>
          <w:p w14:paraId="0C5C3357">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同源重组</w:t>
            </w:r>
          </w:p>
          <w:p w14:paraId="5401CA1C">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缺陷状态</w:t>
            </w:r>
          </w:p>
        </w:tc>
        <w:tc>
          <w:tcPr>
            <w:tcW w:w="8421" w:type="dxa"/>
            <w:tcBorders>
              <w:top w:val="single" w:color="BFBFBF" w:sz="4" w:space="0"/>
              <w:left w:val="nil"/>
              <w:bottom w:val="single" w:color="A4A4A4" w:sz="4" w:space="0"/>
              <w:right w:val="nil"/>
            </w:tcBorders>
            <w:vAlign w:val="center"/>
          </w:tcPr>
          <w:p w14:paraId="30FB8EA4">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summaryOfRresults.hrdState }}</w:t>
            </w:r>
          </w:p>
        </w:tc>
      </w:tr>
      <w:tr w14:paraId="5B7975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sz="18" w:space="0"/>
              <w:left w:val="nil"/>
              <w:bottom w:val="single" w:color="FFFFFF" w:sz="18" w:space="0"/>
              <w:right w:val="single" w:color="FFFFFF" w:sz="18" w:space="0"/>
            </w:tcBorders>
            <w:shd w:val="clear" w:color="auto" w:fill="006600"/>
            <w:vAlign w:val="center"/>
          </w:tcPr>
          <w:p w14:paraId="3D824888">
            <w:pPr>
              <w:widowControl w:val="0"/>
              <w:spacing w:before="1" w:after="0"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sz w:val="18"/>
                <w:szCs w:val="18"/>
                <w:lang w:eastAsia="zh-CN"/>
              </w:rPr>
              <w:t>潜在获益药物</w:t>
            </w:r>
          </w:p>
        </w:tc>
        <w:tc>
          <w:tcPr>
            <w:tcW w:w="1017" w:type="dxa"/>
            <w:tcBorders>
              <w:top w:val="single" w:color="FFFFFF" w:sz="18" w:space="0"/>
              <w:left w:val="single" w:color="FFFFFF" w:sz="18" w:space="0"/>
              <w:bottom w:val="single" w:color="FFFFFF" w:sz="18" w:space="0"/>
              <w:right w:val="nil"/>
            </w:tcBorders>
            <w:shd w:val="clear" w:color="auto" w:fill="006600"/>
            <w:vAlign w:val="center"/>
          </w:tcPr>
          <w:p w14:paraId="10932213">
            <w:pPr>
              <w:widowControl w:val="0"/>
              <w:spacing w:before="1" w:after="0" w:line="25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A级</w:t>
            </w:r>
          </w:p>
        </w:tc>
        <w:tc>
          <w:tcPr>
            <w:tcW w:w="8421" w:type="dxa"/>
            <w:tcBorders>
              <w:top w:val="single" w:color="A4A4A4" w:sz="4" w:space="0"/>
              <w:left w:val="nil"/>
              <w:bottom w:val="single" w:color="A4A4A4" w:sz="4" w:space="0"/>
              <w:right w:val="nil"/>
            </w:tcBorders>
            <w:shd w:val="clear" w:color="auto" w:fill="auto"/>
            <w:vAlign w:val="center"/>
          </w:tcPr>
          <w:p w14:paraId="3074F0F8">
            <w:pPr>
              <w:widowControl w:val="0"/>
              <w:spacing w:before="1" w:after="0" w:line="25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sz w:val="18"/>
                <w:szCs w:val="18"/>
                <w:lang w:eastAsia="zh-CN"/>
              </w:rPr>
              <w:t>{% if hrdanalysisOfImmuneTestResults.drugaStr == [] %}无{% else%}{% for d in hrdanalysisOfImmuneTestResults.drugaStr %}{%if loop.last%}{{ d.nameLevel }}{%else%}{{ d.nameLevel }}，{%endif%}{% endfor %}{% endif%}</w:t>
            </w:r>
          </w:p>
        </w:tc>
      </w:tr>
      <w:tr w14:paraId="2053AC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left w:val="nil"/>
              <w:bottom w:val="single" w:color="FFFFFF" w:sz="18" w:space="0"/>
              <w:right w:val="single" w:color="FFFFFF" w:sz="18" w:space="0"/>
            </w:tcBorders>
            <w:shd w:val="clear" w:color="auto" w:fill="006600"/>
            <w:vAlign w:val="center"/>
          </w:tcPr>
          <w:p w14:paraId="70A2964E">
            <w:pPr>
              <w:widowControl w:val="0"/>
              <w:spacing w:before="1" w:after="0" w:line="250" w:lineRule="auto"/>
              <w:jc w:val="center"/>
              <w:rPr>
                <w:rFonts w:hint="default" w:ascii="Times New Roman" w:hAnsi="Times New Roman" w:eastAsia="微软雅黑" w:cs="Times New Roman"/>
                <w:b/>
                <w:color w:val="FFFFFF"/>
                <w:sz w:val="18"/>
                <w:szCs w:val="18"/>
                <w:lang w:eastAsia="zh-CN"/>
              </w:rPr>
            </w:pPr>
          </w:p>
        </w:tc>
        <w:tc>
          <w:tcPr>
            <w:tcW w:w="1017" w:type="dxa"/>
            <w:tcBorders>
              <w:top w:val="single" w:color="FFFFFF" w:sz="18" w:space="0"/>
              <w:left w:val="single" w:color="FFFFFF" w:sz="18" w:space="0"/>
              <w:bottom w:val="single" w:color="FFFFFF" w:sz="18" w:space="0"/>
              <w:right w:val="nil"/>
            </w:tcBorders>
            <w:shd w:val="clear" w:color="auto" w:fill="006600"/>
            <w:vAlign w:val="center"/>
          </w:tcPr>
          <w:p w14:paraId="0D1340B7">
            <w:pPr>
              <w:widowControl w:val="0"/>
              <w:spacing w:before="1" w:after="0" w:line="25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B级</w:t>
            </w:r>
          </w:p>
        </w:tc>
        <w:tc>
          <w:tcPr>
            <w:tcW w:w="8421" w:type="dxa"/>
            <w:tcBorders>
              <w:top w:val="single" w:color="A4A4A4" w:sz="4" w:space="0"/>
              <w:left w:val="nil"/>
              <w:bottom w:val="single" w:color="A4A4A4" w:sz="4" w:space="0"/>
              <w:right w:val="nil"/>
            </w:tcBorders>
            <w:shd w:val="clear" w:color="auto" w:fill="auto"/>
            <w:vAlign w:val="center"/>
          </w:tcPr>
          <w:p w14:paraId="7B285412">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sz w:val="18"/>
                <w:szCs w:val="18"/>
                <w:lang w:eastAsia="zh-CN"/>
              </w:rPr>
              <w:t>{% if hrdanalysisOfImmuneTestResults.drugbStr == [] %}无{% else%}{% for d in hrdanalysisOfImmuneTestResults.drugbStr %}{%if loop.last%}{{ d.nameLevel }}{%else%}{{ d.nameLevel }}，{%endif%}{% endfor %}{% endif%}</w:t>
            </w:r>
          </w:p>
        </w:tc>
      </w:tr>
      <w:tr w14:paraId="17ABA6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left w:val="nil"/>
              <w:bottom w:val="single" w:color="FFFFFF" w:sz="18" w:space="0"/>
              <w:right w:val="single" w:color="FFFFFF" w:sz="18" w:space="0"/>
            </w:tcBorders>
            <w:shd w:val="clear" w:color="auto" w:fill="006600"/>
            <w:vAlign w:val="center"/>
          </w:tcPr>
          <w:p w14:paraId="43C39248">
            <w:pPr>
              <w:widowControl w:val="0"/>
              <w:spacing w:before="1" w:after="0" w:line="250" w:lineRule="auto"/>
              <w:jc w:val="center"/>
              <w:rPr>
                <w:rFonts w:hint="default" w:ascii="Times New Roman" w:hAnsi="Times New Roman" w:eastAsia="微软雅黑" w:cs="Times New Roman"/>
                <w:b/>
                <w:color w:val="FFFFFF"/>
                <w:sz w:val="18"/>
                <w:szCs w:val="18"/>
                <w:lang w:eastAsia="zh-CN"/>
              </w:rPr>
            </w:pPr>
          </w:p>
        </w:tc>
        <w:tc>
          <w:tcPr>
            <w:tcW w:w="1017" w:type="dxa"/>
            <w:tcBorders>
              <w:top w:val="single" w:color="FFFFFF" w:sz="18" w:space="0"/>
              <w:left w:val="single" w:color="FFFFFF" w:sz="18" w:space="0"/>
              <w:bottom w:val="single" w:color="FFFFFF" w:sz="18" w:space="0"/>
              <w:right w:val="nil"/>
            </w:tcBorders>
            <w:shd w:val="clear" w:color="auto" w:fill="006600"/>
            <w:vAlign w:val="center"/>
          </w:tcPr>
          <w:p w14:paraId="6202053C">
            <w:pPr>
              <w:widowControl w:val="0"/>
              <w:spacing w:before="1" w:after="0" w:line="25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C级</w:t>
            </w:r>
          </w:p>
        </w:tc>
        <w:tc>
          <w:tcPr>
            <w:tcW w:w="8421" w:type="dxa"/>
            <w:tcBorders>
              <w:top w:val="single" w:color="A4A4A4" w:sz="4" w:space="0"/>
              <w:left w:val="nil"/>
              <w:bottom w:val="single" w:color="A4A4A4" w:sz="4" w:space="0"/>
              <w:right w:val="nil"/>
            </w:tcBorders>
            <w:shd w:val="clear" w:color="auto" w:fill="auto"/>
            <w:vAlign w:val="center"/>
          </w:tcPr>
          <w:p w14:paraId="1C901845">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sz w:val="18"/>
                <w:szCs w:val="18"/>
                <w:lang w:eastAsia="zh-CN"/>
              </w:rPr>
              <w:t>{% if hrdanalysisOfImmuneTestResults.drugcStr == [] %}无{% else%}{% for d in hrdanalysisOfImmuneTestResults.drugcStr %}{%if loop.last%}{{ d.nameLevel }}{%else%}{{ d.nameLevel }}，{%endif%}{% endfor %}{% endif%}</w:t>
            </w:r>
          </w:p>
        </w:tc>
      </w:tr>
      <w:tr w14:paraId="5211F6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left w:val="nil"/>
              <w:bottom w:val="single" w:color="FFFFFF" w:sz="18" w:space="0"/>
              <w:right w:val="single" w:color="FFFFFF" w:sz="18" w:space="0"/>
            </w:tcBorders>
            <w:shd w:val="clear" w:color="auto" w:fill="006600"/>
            <w:vAlign w:val="center"/>
          </w:tcPr>
          <w:p w14:paraId="0B83C82E">
            <w:pPr>
              <w:widowControl w:val="0"/>
              <w:spacing w:before="1" w:after="0" w:line="250" w:lineRule="auto"/>
              <w:jc w:val="center"/>
              <w:rPr>
                <w:rFonts w:hint="default" w:ascii="Times New Roman" w:hAnsi="Times New Roman" w:eastAsia="微软雅黑" w:cs="Times New Roman"/>
                <w:b/>
                <w:color w:val="FFFFFF"/>
                <w:sz w:val="18"/>
                <w:szCs w:val="18"/>
                <w:lang w:eastAsia="zh-CN"/>
              </w:rPr>
            </w:pPr>
          </w:p>
        </w:tc>
        <w:tc>
          <w:tcPr>
            <w:tcW w:w="1017" w:type="dxa"/>
            <w:tcBorders>
              <w:top w:val="single" w:color="FFFFFF" w:sz="18" w:space="0"/>
              <w:left w:val="single" w:color="FFFFFF" w:sz="18" w:space="0"/>
              <w:bottom w:val="single" w:color="FFFFFF" w:sz="18" w:space="0"/>
              <w:right w:val="nil"/>
            </w:tcBorders>
            <w:shd w:val="clear" w:color="auto" w:fill="006600"/>
            <w:vAlign w:val="center"/>
          </w:tcPr>
          <w:p w14:paraId="2B987528">
            <w:pPr>
              <w:widowControl w:val="0"/>
              <w:spacing w:before="1" w:after="0" w:line="25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D级</w:t>
            </w:r>
          </w:p>
        </w:tc>
        <w:tc>
          <w:tcPr>
            <w:tcW w:w="8421" w:type="dxa"/>
            <w:tcBorders>
              <w:top w:val="single" w:color="A4A4A4" w:sz="4" w:space="0"/>
              <w:left w:val="nil"/>
              <w:bottom w:val="single" w:color="A4A4A4" w:sz="4" w:space="0"/>
              <w:right w:val="nil"/>
            </w:tcBorders>
            <w:shd w:val="clear" w:color="auto" w:fill="auto"/>
            <w:vAlign w:val="center"/>
          </w:tcPr>
          <w:p w14:paraId="0D6C715C">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sz w:val="18"/>
                <w:szCs w:val="18"/>
                <w:lang w:eastAsia="zh-CN"/>
              </w:rPr>
              <w:t>{% if hrdanalysisOfImmuneTestResults.drugdStr == [] %}无{% else%}{% for d in hrdanalysisOfImmuneTestResults.drugdStr %}{%if loop.last%}{{ d.nameLevel }}{%else%}{{ d.nameLevel }}，{%endif%}{% endfor %}{% endif%}</w:t>
            </w:r>
          </w:p>
        </w:tc>
      </w:tr>
      <w:tr w14:paraId="513DF8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sz="18" w:space="0"/>
              <w:left w:val="nil"/>
              <w:bottom w:val="single" w:color="FFFFFF" w:sz="18" w:space="0"/>
              <w:right w:val="single" w:color="FFFFFF" w:sz="18" w:space="0"/>
            </w:tcBorders>
            <w:shd w:val="clear" w:color="auto" w:fill="006600"/>
            <w:vAlign w:val="center"/>
          </w:tcPr>
          <w:p w14:paraId="177AE5F9">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潜在耐药信息</w:t>
            </w:r>
          </w:p>
        </w:tc>
        <w:tc>
          <w:tcPr>
            <w:tcW w:w="1017" w:type="dxa"/>
            <w:tcBorders>
              <w:top w:val="single" w:color="FFFFFF" w:sz="18" w:space="0"/>
              <w:left w:val="single" w:color="FFFFFF" w:sz="18" w:space="0"/>
              <w:bottom w:val="single" w:color="FFFFFF" w:sz="18" w:space="0"/>
              <w:right w:val="nil"/>
            </w:tcBorders>
            <w:shd w:val="clear" w:color="auto" w:fill="006600"/>
            <w:vAlign w:val="center"/>
          </w:tcPr>
          <w:p w14:paraId="33AB256C">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A级</w:t>
            </w:r>
          </w:p>
        </w:tc>
        <w:tc>
          <w:tcPr>
            <w:tcW w:w="8421" w:type="dxa"/>
            <w:tcBorders>
              <w:top w:val="single" w:color="A4A4A4" w:sz="4" w:space="0"/>
              <w:left w:val="nil"/>
              <w:bottom w:val="single" w:color="A4A4A4" w:sz="4" w:space="0"/>
              <w:right w:val="nil"/>
            </w:tcBorders>
            <w:shd w:val="clear" w:color="auto" w:fill="auto"/>
            <w:vAlign w:val="center"/>
          </w:tcPr>
          <w:p w14:paraId="44182C5F">
            <w:pPr>
              <w:keepNext/>
              <w:widowControl w:val="0"/>
              <w:spacing w:before="26"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hrdanalysisOfImmuneTestResults.resistantaStr == [] %}无{% else%}{% for d in hrdanalysisOfImmuneTestResults.resistantaStr %}{%if loop.last%}{{ d.nameLevel }}{%else%}{{ d.nameLevel }}，{%endif%}{% endfor %}{% endif%}</w:t>
            </w:r>
          </w:p>
        </w:tc>
      </w:tr>
      <w:tr w14:paraId="4D7ED6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left w:val="nil"/>
              <w:bottom w:val="single" w:color="FFFFFF" w:sz="18" w:space="0"/>
              <w:right w:val="single" w:color="FFFFFF" w:sz="18" w:space="0"/>
            </w:tcBorders>
            <w:shd w:val="clear" w:color="auto" w:fill="006600"/>
            <w:vAlign w:val="center"/>
          </w:tcPr>
          <w:p w14:paraId="4800FD07">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p>
        </w:tc>
        <w:tc>
          <w:tcPr>
            <w:tcW w:w="1017" w:type="dxa"/>
            <w:tcBorders>
              <w:top w:val="single" w:color="FFFFFF" w:sz="18" w:space="0"/>
              <w:left w:val="single" w:color="FFFFFF" w:sz="18" w:space="0"/>
              <w:bottom w:val="single" w:color="FFFFFF" w:sz="18" w:space="0"/>
              <w:right w:val="nil"/>
            </w:tcBorders>
            <w:shd w:val="clear" w:color="auto" w:fill="006600"/>
            <w:vAlign w:val="center"/>
          </w:tcPr>
          <w:p w14:paraId="4C6D58A0">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B级</w:t>
            </w:r>
          </w:p>
        </w:tc>
        <w:tc>
          <w:tcPr>
            <w:tcW w:w="8421" w:type="dxa"/>
            <w:tcBorders>
              <w:top w:val="single" w:color="A4A4A4" w:sz="4" w:space="0"/>
              <w:left w:val="nil"/>
              <w:bottom w:val="single" w:color="A4A4A4" w:sz="4" w:space="0"/>
              <w:right w:val="nil"/>
            </w:tcBorders>
            <w:shd w:val="clear" w:color="auto" w:fill="auto"/>
            <w:vAlign w:val="center"/>
          </w:tcPr>
          <w:p w14:paraId="57631AD1">
            <w:pPr>
              <w:keepNext/>
              <w:widowControl w:val="0"/>
              <w:spacing w:before="26"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hrdanalysisOfImmuneTestResults.resistantbStr == [] %}无{% else%}{% for d in hrdanalysisOfImmuneTestResults.resistantbStr %}{%if loop.last%}{{ d.nameLevel }}{%else%}{{ d.nameLevel }}，{%endif%}{% endfor %}{% endif%}</w:t>
            </w:r>
          </w:p>
        </w:tc>
      </w:tr>
      <w:tr w14:paraId="618FFD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left w:val="nil"/>
              <w:bottom w:val="single" w:color="FFFFFF" w:sz="18" w:space="0"/>
              <w:right w:val="single" w:color="FFFFFF" w:sz="18" w:space="0"/>
            </w:tcBorders>
            <w:shd w:val="clear" w:color="auto" w:fill="006600"/>
            <w:vAlign w:val="center"/>
          </w:tcPr>
          <w:p w14:paraId="0BBF3A72">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p>
        </w:tc>
        <w:tc>
          <w:tcPr>
            <w:tcW w:w="1017" w:type="dxa"/>
            <w:tcBorders>
              <w:top w:val="single" w:color="FFFFFF" w:sz="18" w:space="0"/>
              <w:left w:val="single" w:color="FFFFFF" w:sz="18" w:space="0"/>
              <w:bottom w:val="single" w:color="FFFFFF" w:sz="18" w:space="0"/>
              <w:right w:val="nil"/>
            </w:tcBorders>
            <w:shd w:val="clear" w:color="auto" w:fill="006600"/>
            <w:vAlign w:val="center"/>
          </w:tcPr>
          <w:p w14:paraId="7DF16F44">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C级</w:t>
            </w:r>
          </w:p>
        </w:tc>
        <w:tc>
          <w:tcPr>
            <w:tcW w:w="8421" w:type="dxa"/>
            <w:tcBorders>
              <w:top w:val="single" w:color="A4A4A4" w:sz="4" w:space="0"/>
              <w:left w:val="nil"/>
              <w:bottom w:val="single" w:color="A4A4A4" w:sz="4" w:space="0"/>
              <w:right w:val="nil"/>
            </w:tcBorders>
            <w:shd w:val="clear" w:color="auto" w:fill="auto"/>
            <w:vAlign w:val="center"/>
          </w:tcPr>
          <w:p w14:paraId="63DCEA5A">
            <w:pPr>
              <w:keepNext/>
              <w:widowControl w:val="0"/>
              <w:spacing w:before="26"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hrdanalysisOfImmuneTestResults.resistantcStr == [] %}无{% else%}{% for d in hrdanalysisOfImmuneTestResults.resistantcStr %}{%if loop.last%}{{ d.nameLevel }}{%else%}{{ d.nameLevel }}，{%endif%}{% endfor %}{% endif%}</w:t>
            </w:r>
          </w:p>
        </w:tc>
      </w:tr>
      <w:tr w14:paraId="5533F3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sz="18" w:space="0"/>
              <w:left w:val="nil"/>
              <w:bottom w:val="single" w:color="FFFFFF" w:sz="18" w:space="0"/>
              <w:right w:val="single" w:color="FFFFFF" w:sz="18" w:space="0"/>
            </w:tcBorders>
            <w:shd w:val="clear" w:color="auto" w:fill="006600"/>
            <w:vAlign w:val="center"/>
          </w:tcPr>
          <w:p w14:paraId="7A624CE0">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p>
        </w:tc>
        <w:tc>
          <w:tcPr>
            <w:tcW w:w="1017" w:type="dxa"/>
            <w:tcBorders>
              <w:top w:val="single" w:color="FFFFFF" w:sz="18" w:space="0"/>
              <w:left w:val="single" w:color="FFFFFF" w:sz="18" w:space="0"/>
              <w:bottom w:val="single" w:color="FFFFFF" w:sz="18" w:space="0"/>
              <w:right w:val="nil"/>
            </w:tcBorders>
            <w:shd w:val="clear" w:color="auto" w:fill="006600"/>
            <w:vAlign w:val="center"/>
          </w:tcPr>
          <w:p w14:paraId="00763B48">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D级</w:t>
            </w:r>
          </w:p>
        </w:tc>
        <w:tc>
          <w:tcPr>
            <w:tcW w:w="8421" w:type="dxa"/>
            <w:tcBorders>
              <w:top w:val="single" w:color="A4A4A4" w:sz="4" w:space="0"/>
              <w:left w:val="nil"/>
              <w:bottom w:val="single" w:color="A4A4A4" w:sz="4" w:space="0"/>
              <w:right w:val="nil"/>
            </w:tcBorders>
            <w:shd w:val="clear" w:color="auto" w:fill="auto"/>
            <w:vAlign w:val="center"/>
          </w:tcPr>
          <w:p w14:paraId="5896002B">
            <w:pPr>
              <w:keepNext/>
              <w:widowControl w:val="0"/>
              <w:spacing w:before="26"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hrdanalysisOfImmuneTestResults.resistantdStr == [] %}无{% else%}{% for d in hrdanalysisOfImmuneTestResults.resistantdStr %}{%if loop.last%}{{ d.nameLevel }}{%else%}{{ d.nameLevel }}，{%endif%}{% endfor %}{% endif%}</w:t>
            </w:r>
          </w:p>
        </w:tc>
      </w:tr>
      <w:tr w14:paraId="0A5238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49" w:type="dxa"/>
            <w:gridSpan w:val="2"/>
            <w:tcBorders>
              <w:top w:val="single" w:color="FFFFFF" w:sz="18" w:space="0"/>
              <w:left w:val="nil"/>
              <w:right w:val="nil"/>
            </w:tcBorders>
            <w:shd w:val="clear" w:color="auto" w:fill="006600"/>
            <w:vAlign w:val="center"/>
          </w:tcPr>
          <w:p w14:paraId="00B689F7">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基因突变相关说明</w:t>
            </w:r>
          </w:p>
        </w:tc>
        <w:tc>
          <w:tcPr>
            <w:tcW w:w="8421" w:type="dxa"/>
            <w:tcBorders>
              <w:top w:val="single" w:color="A4A4A4" w:sz="4" w:space="0"/>
              <w:left w:val="nil"/>
              <w:bottom w:val="single" w:color="A4A4A4" w:sz="4" w:space="0"/>
              <w:right w:val="nil"/>
            </w:tcBorders>
            <w:vAlign w:val="center"/>
          </w:tcPr>
          <w:p w14:paraId="2D231DF5">
            <w:pPr>
              <w:keepNext/>
              <w:widowControl w:val="0"/>
              <w:spacing w:before="26" w:after="0" w:line="24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md in </w:t>
            </w:r>
            <w:r>
              <w:rPr>
                <w:rFonts w:hint="default" w:ascii="Times New Roman" w:hAnsi="Times New Roman" w:eastAsia="微软雅黑" w:cs="Times New Roman"/>
                <w:bCs/>
                <w:sz w:val="18"/>
                <w:szCs w:val="18"/>
                <w:lang w:eastAsia="zh-CN" w:bidi="ar"/>
              </w:rPr>
              <w:t>hrdanalysisOfImmuneTestResults.varDrugNote</w:t>
            </w:r>
            <w:r>
              <w:rPr>
                <w:rFonts w:hint="default" w:ascii="Times New Roman" w:hAnsi="Times New Roman" w:eastAsia="微软雅黑" w:cs="Times New Roman"/>
                <w:sz w:val="18"/>
                <w:szCs w:val="18"/>
                <w:lang w:eastAsia="zh-CN"/>
              </w:rPr>
              <w:t xml:space="preserve"> %}{% if md.key == '位点说明:'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 if md.key==’基因说明:’ %}</w:t>
            </w:r>
            <w:r>
              <w:rPr>
                <w:rFonts w:hint="default" w:ascii="Times New Roman" w:hAnsi="Times New Roman" w:eastAsia="微软雅黑" w:cs="Times New Roman"/>
                <w:b/>
                <w:bCs/>
                <w:sz w:val="18"/>
                <w:szCs w:val="18"/>
                <w:lang w:eastAsia="zh-CN"/>
              </w:rPr>
              <w:t>HRD定义:</w:t>
            </w:r>
            <w:r>
              <w:rPr>
                <w:rFonts w:hint="default" w:ascii="Times New Roman" w:hAnsi="Times New Roman" w:eastAsia="微软雅黑" w:cs="Times New Roman"/>
                <w:sz w:val="18"/>
                <w:szCs w:val="18"/>
                <w:lang w:eastAsia="zh-CN"/>
              </w:rPr>
              <w:t>{%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 endif %}{{md.value}}</w:t>
            </w:r>
          </w:p>
          <w:p w14:paraId="38265D50">
            <w:pPr>
              <w:keepNext/>
              <w:widowControl w:val="0"/>
              <w:spacing w:before="26" w:after="0" w:line="24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6F370329">
      <w:pPr>
        <w:widowControl w:val="0"/>
        <w:spacing w:before="26" w:after="0" w:line="240" w:lineRule="auto"/>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lang w:eastAsia="zh-CN"/>
        </w:rPr>
        <w:t>{% if hrdanalysisOfImmuneTestResults.drugResearchList != [] %}</w:t>
      </w:r>
    </w:p>
    <w:p w14:paraId="15976374">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32"/>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7646D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006600"/>
            <w:vAlign w:val="center"/>
          </w:tcPr>
          <w:p w14:paraId="0CB85568">
            <w:pPr>
              <w:keepNext/>
              <w:widowControl w:val="0"/>
              <w:spacing w:before="26" w:after="0" w:line="240" w:lineRule="auto"/>
              <w:ind w:firstLine="180" w:firstLineChars="100"/>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药物名称</w:t>
            </w:r>
          </w:p>
        </w:tc>
        <w:tc>
          <w:tcPr>
            <w:tcW w:w="1417" w:type="dxa"/>
            <w:tcBorders>
              <w:top w:val="nil"/>
              <w:left w:val="single" w:color="FFFFFF" w:sz="18" w:space="0"/>
              <w:bottom w:val="nil"/>
              <w:right w:val="single" w:color="FFFFFF" w:sz="18" w:space="0"/>
            </w:tcBorders>
            <w:shd w:val="clear" w:color="auto" w:fill="006600"/>
            <w:vAlign w:val="center"/>
          </w:tcPr>
          <w:p w14:paraId="1CBC8E7D">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相关疾病</w:t>
            </w:r>
          </w:p>
        </w:tc>
        <w:tc>
          <w:tcPr>
            <w:tcW w:w="1134" w:type="dxa"/>
            <w:tcBorders>
              <w:top w:val="nil"/>
              <w:left w:val="single" w:color="FFFFFF" w:sz="18" w:space="0"/>
              <w:bottom w:val="nil"/>
              <w:right w:val="single" w:color="FFFFFF" w:sz="18" w:space="0"/>
            </w:tcBorders>
            <w:shd w:val="clear" w:color="auto" w:fill="006600"/>
            <w:vAlign w:val="center"/>
          </w:tcPr>
          <w:p w14:paraId="3BE72304">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证据等级</w:t>
            </w:r>
          </w:p>
        </w:tc>
        <w:tc>
          <w:tcPr>
            <w:tcW w:w="5793" w:type="dxa"/>
            <w:tcBorders>
              <w:top w:val="nil"/>
              <w:left w:val="single" w:color="FFFFFF" w:sz="18" w:space="0"/>
              <w:bottom w:val="nil"/>
            </w:tcBorders>
            <w:shd w:val="clear" w:color="auto" w:fill="006600"/>
            <w:vAlign w:val="center"/>
          </w:tcPr>
          <w:p w14:paraId="1378B8B6">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循证医学信息</w:t>
            </w:r>
          </w:p>
        </w:tc>
      </w:tr>
      <w:tr w14:paraId="68E054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3071ED9D">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hrdcli in hrdanalysisOfImmuneTestResults.drugResearchList %}</w:t>
            </w:r>
          </w:p>
        </w:tc>
      </w:tr>
      <w:tr w14:paraId="31406F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6249F8F8">
            <w:pPr>
              <w:widowControl w:val="0"/>
              <w:spacing w:before="1" w:after="0"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hrdcli.drug_name_chinese3 </w:t>
            </w:r>
            <w:r>
              <w:rPr>
                <w:rFonts w:hint="default" w:ascii="Times New Roman" w:hAnsi="Times New Roman" w:eastAsia="微软雅黑" w:cs="Times New Roman"/>
                <w:sz w:val="18"/>
                <w:szCs w:val="18"/>
                <w:lang w:eastAsia="zh-CN"/>
              </w:rPr>
              <w:t>}}</w:t>
            </w:r>
          </w:p>
        </w:tc>
        <w:tc>
          <w:tcPr>
            <w:tcW w:w="1417" w:type="dxa"/>
            <w:vAlign w:val="center"/>
          </w:tcPr>
          <w:p w14:paraId="59CD2D61">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vAlign w:val="center"/>
          </w:tcPr>
          <w:p w14:paraId="63B8219D">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hrdcli.evidence_phase_chinese</w:t>
            </w:r>
            <w:r>
              <w:rPr>
                <w:rFonts w:hint="default" w:ascii="Times New Roman" w:hAnsi="Times New Roman" w:eastAsia="微软雅黑" w:cs="Times New Roman"/>
                <w:sz w:val="18"/>
                <w:szCs w:val="18"/>
                <w:lang w:eastAsia="zh-CN"/>
              </w:rPr>
              <w:t>}}</w:t>
            </w:r>
          </w:p>
        </w:tc>
        <w:tc>
          <w:tcPr>
            <w:tcW w:w="5793" w:type="dxa"/>
            <w:vAlign w:val="center"/>
          </w:tcPr>
          <w:p w14:paraId="6C8DC0AA">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hrdcli.annotation_chinese</w:t>
            </w:r>
            <w:r>
              <w:rPr>
                <w:rFonts w:hint="default" w:ascii="Times New Roman" w:hAnsi="Times New Roman" w:eastAsia="微软雅黑" w:cs="Times New Roman"/>
                <w:sz w:val="18"/>
                <w:szCs w:val="18"/>
                <w:lang w:eastAsia="zh-CN"/>
              </w:rPr>
              <w:t>}}</w:t>
            </w:r>
          </w:p>
        </w:tc>
      </w:tr>
      <w:tr w14:paraId="75E685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4ED36579">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79E912B2">
      <w:pPr>
        <w:widowControl w:val="0"/>
        <w:spacing w:before="26" w:after="0" w:line="240" w:lineRule="auto"/>
        <w:rPr>
          <w:rFonts w:hint="default" w:ascii="Times New Roman" w:hAnsi="Times New Roman" w:eastAsia="微软雅黑" w:cs="Times New Roman"/>
          <w:b/>
          <w:sz w:val="24"/>
          <w:szCs w:val="24"/>
          <w:lang w:eastAsia="zh-CN" w:bidi="ar"/>
        </w:rPr>
      </w:pPr>
      <w:r>
        <w:rPr>
          <w:rFonts w:hint="default" w:ascii="Times New Roman" w:hAnsi="Times New Roman" w:eastAsia="微软雅黑" w:cs="Times New Roman"/>
          <w:b/>
          <w:sz w:val="24"/>
          <w:szCs w:val="24"/>
          <w:lang w:eastAsia="zh-CN" w:bidi="ar"/>
        </w:rPr>
        <w:t>{% endif %}</w:t>
      </w:r>
      <w:r>
        <w:rPr>
          <w:rFonts w:hint="default" w:ascii="Times New Roman" w:hAnsi="Times New Roman" w:eastAsia="微软雅黑" w:cs="Times New Roman"/>
          <w:b/>
          <w:sz w:val="24"/>
          <w:szCs w:val="24"/>
          <w:lang w:eastAsia="zh-CN"/>
        </w:rPr>
        <w:t>{% if hrdanalysisOfImmuneTestResults.potentialDrugList != [] %}</w:t>
      </w:r>
    </w:p>
    <w:p w14:paraId="10DACC32">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32"/>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200DA8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006600"/>
            <w:vAlign w:val="center"/>
          </w:tcPr>
          <w:p w14:paraId="16EC15EC">
            <w:pPr>
              <w:keepNext/>
              <w:widowControl w:val="0"/>
              <w:spacing w:before="26" w:after="0" w:line="240" w:lineRule="auto"/>
              <w:ind w:firstLine="180" w:firstLineChars="100"/>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药物名称</w:t>
            </w:r>
          </w:p>
        </w:tc>
        <w:tc>
          <w:tcPr>
            <w:tcW w:w="1417" w:type="dxa"/>
            <w:tcBorders>
              <w:top w:val="nil"/>
              <w:left w:val="single" w:color="FFFFFF" w:sz="18" w:space="0"/>
              <w:bottom w:val="nil"/>
              <w:right w:val="single" w:color="FFFFFF" w:sz="18" w:space="0"/>
            </w:tcBorders>
            <w:shd w:val="clear" w:color="auto" w:fill="006600"/>
            <w:vAlign w:val="center"/>
          </w:tcPr>
          <w:p w14:paraId="083B9973">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相关疾病</w:t>
            </w:r>
          </w:p>
        </w:tc>
        <w:tc>
          <w:tcPr>
            <w:tcW w:w="1134" w:type="dxa"/>
            <w:tcBorders>
              <w:top w:val="nil"/>
              <w:left w:val="single" w:color="FFFFFF" w:sz="18" w:space="0"/>
              <w:bottom w:val="nil"/>
              <w:right w:val="single" w:color="FFFFFF" w:sz="18" w:space="0"/>
            </w:tcBorders>
            <w:shd w:val="clear" w:color="auto" w:fill="006600"/>
            <w:vAlign w:val="center"/>
          </w:tcPr>
          <w:p w14:paraId="6E95FFAD">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证据等级</w:t>
            </w:r>
          </w:p>
        </w:tc>
        <w:tc>
          <w:tcPr>
            <w:tcW w:w="5793" w:type="dxa"/>
            <w:tcBorders>
              <w:top w:val="nil"/>
              <w:left w:val="single" w:color="FFFFFF" w:sz="18" w:space="0"/>
              <w:bottom w:val="nil"/>
            </w:tcBorders>
            <w:shd w:val="clear" w:color="auto" w:fill="006600"/>
            <w:vAlign w:val="center"/>
          </w:tcPr>
          <w:p w14:paraId="6CBE2083">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循证医学信息</w:t>
            </w:r>
          </w:p>
        </w:tc>
      </w:tr>
      <w:tr w14:paraId="62254F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58FBF6BC">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hrdcli in hrdanalysisOfImmuneTestResults.potentialDrugList %}</w:t>
            </w:r>
          </w:p>
        </w:tc>
      </w:tr>
      <w:tr w14:paraId="1A897F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171E90DB">
            <w:pPr>
              <w:widowControl w:val="0"/>
              <w:spacing w:before="1" w:after="0"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hrdcli.drug_name_chinese3 </w:t>
            </w:r>
            <w:r>
              <w:rPr>
                <w:rFonts w:hint="default" w:ascii="Times New Roman" w:hAnsi="Times New Roman" w:eastAsia="微软雅黑" w:cs="Times New Roman"/>
                <w:sz w:val="18"/>
                <w:szCs w:val="18"/>
                <w:lang w:eastAsia="zh-CN"/>
              </w:rPr>
              <w:t>}}</w:t>
            </w:r>
          </w:p>
        </w:tc>
        <w:tc>
          <w:tcPr>
            <w:tcW w:w="1417" w:type="dxa"/>
            <w:vAlign w:val="center"/>
          </w:tcPr>
          <w:p w14:paraId="4AC3AB80">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vAlign w:val="center"/>
          </w:tcPr>
          <w:p w14:paraId="0F96AB6F">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hrdcli.evidence_phase_chinese</w:t>
            </w:r>
            <w:r>
              <w:rPr>
                <w:rFonts w:hint="default" w:ascii="Times New Roman" w:hAnsi="Times New Roman" w:eastAsia="微软雅黑" w:cs="Times New Roman"/>
                <w:sz w:val="18"/>
                <w:szCs w:val="18"/>
                <w:lang w:eastAsia="zh-CN"/>
              </w:rPr>
              <w:t>}}</w:t>
            </w:r>
          </w:p>
        </w:tc>
        <w:tc>
          <w:tcPr>
            <w:tcW w:w="5793" w:type="dxa"/>
            <w:vAlign w:val="center"/>
          </w:tcPr>
          <w:p w14:paraId="2F961C6A">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hrdcli.annotation_chinese</w:t>
            </w:r>
            <w:r>
              <w:rPr>
                <w:rFonts w:hint="default" w:ascii="Times New Roman" w:hAnsi="Times New Roman" w:eastAsia="微软雅黑" w:cs="Times New Roman"/>
                <w:sz w:val="18"/>
                <w:szCs w:val="18"/>
                <w:lang w:eastAsia="zh-CN"/>
              </w:rPr>
              <w:t>}}</w:t>
            </w:r>
          </w:p>
        </w:tc>
      </w:tr>
      <w:tr w14:paraId="7F6C1D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2932BFFC">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D64DE15">
      <w:pPr>
        <w:widowControl w:val="0"/>
        <w:spacing w:before="26" w:after="0" w:line="240" w:lineRule="auto"/>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lang w:eastAsia="zh-CN" w:bidi="ar"/>
        </w:rPr>
        <w:t>{% endif %}</w:t>
      </w:r>
      <w:r>
        <w:rPr>
          <w:rFonts w:hint="default" w:ascii="Times New Roman" w:hAnsi="Times New Roman" w:eastAsia="微软雅黑" w:cs="Times New Roman"/>
          <w:b/>
          <w:sz w:val="24"/>
          <w:szCs w:val="24"/>
          <w:lang w:eastAsia="zh-CN"/>
        </w:rPr>
        <w:t>{% if hrdanalysisOfImmuneTestResults.clinicalTrialInformationStr != [] %}</w:t>
      </w:r>
    </w:p>
    <w:p w14:paraId="1F7294FF">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32"/>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E4565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006600"/>
            <w:vAlign w:val="center"/>
          </w:tcPr>
          <w:p w14:paraId="46C0E764">
            <w:pPr>
              <w:widowControl w:val="0"/>
              <w:spacing w:before="26" w:after="0" w:line="240" w:lineRule="auto"/>
              <w:jc w:val="center"/>
              <w:rPr>
                <w:rFonts w:hint="default" w:ascii="Times New Roman" w:hAnsi="Times New Roman" w:eastAsia="微软雅黑" w:cs="Times New Roman"/>
                <w:b/>
                <w:color w:val="FFFFFF"/>
                <w:sz w:val="18"/>
                <w:szCs w:val="18"/>
              </w:rPr>
            </w:pPr>
            <w:r>
              <w:rPr>
                <w:rFonts w:hint="default" w:ascii="Times New Roman" w:hAnsi="Times New Roman" w:eastAsia="微软雅黑" w:cs="Times New Roman"/>
                <w:b/>
                <w:color w:val="FFFFFF"/>
                <w:sz w:val="18"/>
                <w:szCs w:val="18"/>
                <w:lang w:eastAsia="zh-CN" w:bidi="ar"/>
              </w:rPr>
              <w:t>ID</w:t>
            </w:r>
          </w:p>
        </w:tc>
        <w:tc>
          <w:tcPr>
            <w:tcW w:w="3884" w:type="dxa"/>
            <w:tcBorders>
              <w:top w:val="nil"/>
              <w:left w:val="single" w:color="FFFFFF" w:sz="18" w:space="0"/>
              <w:bottom w:val="nil"/>
              <w:right w:val="single" w:color="FFFFFF" w:sz="18" w:space="0"/>
            </w:tcBorders>
            <w:shd w:val="clear" w:color="auto" w:fill="006600"/>
            <w:vAlign w:val="center"/>
          </w:tcPr>
          <w:p w14:paraId="3853A8C4">
            <w:pPr>
              <w:widowControl w:val="0"/>
              <w:spacing w:before="26" w:after="0" w:line="240" w:lineRule="auto"/>
              <w:jc w:val="center"/>
              <w:rPr>
                <w:rFonts w:hint="default" w:ascii="Times New Roman" w:hAnsi="Times New Roman" w:eastAsia="微软雅黑" w:cs="Times New Roman"/>
                <w:b/>
                <w:color w:val="FFFFFF"/>
                <w:sz w:val="18"/>
                <w:szCs w:val="18"/>
              </w:rPr>
            </w:pPr>
            <w:r>
              <w:rPr>
                <w:rFonts w:hint="default" w:ascii="Times New Roman" w:hAnsi="Times New Roman" w:eastAsia="微软雅黑" w:cs="Times New Roman"/>
                <w:b/>
                <w:color w:val="FFFFFF"/>
                <w:sz w:val="18"/>
                <w:szCs w:val="18"/>
                <w:lang w:eastAsia="zh-CN" w:bidi="ar"/>
              </w:rPr>
              <w:t>临床试验名称</w:t>
            </w:r>
          </w:p>
        </w:tc>
        <w:tc>
          <w:tcPr>
            <w:tcW w:w="1246" w:type="dxa"/>
            <w:tcBorders>
              <w:top w:val="nil"/>
              <w:left w:val="single" w:color="FFFFFF" w:sz="18" w:space="0"/>
              <w:bottom w:val="nil"/>
              <w:right w:val="single" w:color="FFFFFF" w:sz="18" w:space="0"/>
            </w:tcBorders>
            <w:shd w:val="clear" w:color="auto" w:fill="006600"/>
            <w:vAlign w:val="center"/>
          </w:tcPr>
          <w:p w14:paraId="1896465E">
            <w:pPr>
              <w:widowControl w:val="0"/>
              <w:spacing w:before="26" w:after="0" w:line="240" w:lineRule="auto"/>
              <w:jc w:val="center"/>
              <w:rPr>
                <w:rFonts w:hint="default" w:ascii="Times New Roman" w:hAnsi="Times New Roman" w:eastAsia="微软雅黑" w:cs="Times New Roman"/>
                <w:b/>
                <w:color w:val="FFFFFF"/>
                <w:sz w:val="18"/>
                <w:szCs w:val="18"/>
              </w:rPr>
            </w:pPr>
            <w:r>
              <w:rPr>
                <w:rFonts w:hint="default" w:ascii="Times New Roman" w:hAnsi="Times New Roman" w:eastAsia="微软雅黑" w:cs="Times New Roman"/>
                <w:b/>
                <w:color w:val="FFFFFF"/>
                <w:sz w:val="18"/>
                <w:szCs w:val="18"/>
                <w:lang w:eastAsia="zh-CN" w:bidi="ar"/>
              </w:rPr>
              <w:t>肿瘤类型</w:t>
            </w:r>
          </w:p>
        </w:tc>
        <w:tc>
          <w:tcPr>
            <w:tcW w:w="1035" w:type="dxa"/>
            <w:tcBorders>
              <w:top w:val="nil"/>
              <w:left w:val="single" w:color="FFFFFF" w:sz="18" w:space="0"/>
              <w:bottom w:val="nil"/>
              <w:right w:val="single" w:color="FFFFFF" w:sz="18" w:space="0"/>
            </w:tcBorders>
            <w:shd w:val="clear" w:color="auto" w:fill="006600"/>
            <w:vAlign w:val="center"/>
          </w:tcPr>
          <w:p w14:paraId="7341F5FD">
            <w:pPr>
              <w:widowControl w:val="0"/>
              <w:spacing w:before="26" w:after="0" w:line="240" w:lineRule="auto"/>
              <w:jc w:val="center"/>
              <w:rPr>
                <w:rFonts w:hint="default" w:ascii="Times New Roman" w:hAnsi="Times New Roman" w:eastAsia="微软雅黑" w:cs="Times New Roman"/>
                <w:b/>
                <w:color w:val="FFFFFF"/>
                <w:sz w:val="18"/>
                <w:szCs w:val="18"/>
              </w:rPr>
            </w:pPr>
            <w:r>
              <w:rPr>
                <w:rFonts w:hint="default" w:ascii="Times New Roman" w:hAnsi="Times New Roman" w:eastAsia="微软雅黑" w:cs="Times New Roman"/>
                <w:b/>
                <w:color w:val="FFFFFF"/>
                <w:sz w:val="18"/>
                <w:szCs w:val="18"/>
                <w:lang w:eastAsia="zh-CN" w:bidi="ar"/>
              </w:rPr>
              <w:t>阶段</w:t>
            </w:r>
          </w:p>
        </w:tc>
        <w:tc>
          <w:tcPr>
            <w:tcW w:w="1204" w:type="dxa"/>
            <w:tcBorders>
              <w:top w:val="nil"/>
              <w:left w:val="single" w:color="FFFFFF" w:sz="18" w:space="0"/>
              <w:bottom w:val="nil"/>
              <w:right w:val="single" w:color="FFFFFF" w:sz="18" w:space="0"/>
            </w:tcBorders>
            <w:shd w:val="clear" w:color="auto" w:fill="006600"/>
            <w:vAlign w:val="center"/>
          </w:tcPr>
          <w:p w14:paraId="4B3D8841">
            <w:pPr>
              <w:widowControl w:val="0"/>
              <w:spacing w:before="26" w:after="0" w:line="240" w:lineRule="auto"/>
              <w:jc w:val="center"/>
              <w:rPr>
                <w:rFonts w:hint="default" w:ascii="Times New Roman" w:hAnsi="Times New Roman" w:eastAsia="微软雅黑" w:cs="Times New Roman"/>
                <w:b/>
                <w:color w:val="FFFFFF"/>
                <w:sz w:val="18"/>
                <w:szCs w:val="18"/>
              </w:rPr>
            </w:pPr>
            <w:r>
              <w:rPr>
                <w:rFonts w:hint="default" w:ascii="Times New Roman" w:hAnsi="Times New Roman" w:eastAsia="微软雅黑" w:cs="Times New Roman"/>
                <w:b/>
                <w:color w:val="FFFFFF"/>
                <w:sz w:val="18"/>
                <w:szCs w:val="18"/>
                <w:lang w:eastAsia="zh-CN" w:bidi="ar"/>
              </w:rPr>
              <w:t>药物</w:t>
            </w:r>
          </w:p>
        </w:tc>
        <w:tc>
          <w:tcPr>
            <w:tcW w:w="856" w:type="dxa"/>
            <w:tcBorders>
              <w:top w:val="nil"/>
              <w:left w:val="single" w:color="FFFFFF" w:sz="18" w:space="0"/>
              <w:bottom w:val="nil"/>
            </w:tcBorders>
            <w:shd w:val="clear" w:color="auto" w:fill="006600"/>
            <w:vAlign w:val="center"/>
          </w:tcPr>
          <w:p w14:paraId="3903B764">
            <w:pPr>
              <w:widowControl w:val="0"/>
              <w:spacing w:before="26" w:after="0" w:line="240" w:lineRule="auto"/>
              <w:jc w:val="center"/>
              <w:rPr>
                <w:rFonts w:hint="default" w:ascii="Times New Roman" w:hAnsi="Times New Roman" w:eastAsia="微软雅黑" w:cs="Times New Roman"/>
                <w:b/>
                <w:color w:val="FFFFFF"/>
                <w:sz w:val="18"/>
                <w:szCs w:val="18"/>
              </w:rPr>
            </w:pPr>
            <w:r>
              <w:rPr>
                <w:rFonts w:hint="default" w:ascii="Times New Roman" w:hAnsi="Times New Roman" w:eastAsia="微软雅黑" w:cs="Times New Roman"/>
                <w:b/>
                <w:color w:val="FFFFFF"/>
                <w:sz w:val="18"/>
                <w:szCs w:val="18"/>
                <w:lang w:eastAsia="zh-CN" w:bidi="ar"/>
              </w:rPr>
              <w:t>地点</w:t>
            </w:r>
          </w:p>
        </w:tc>
      </w:tr>
      <w:tr w14:paraId="759ED5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795F7FCB">
            <w:pPr>
              <w:widowControl w:val="0"/>
              <w:spacing w:before="26" w:after="0" w:line="240" w:lineRule="auto"/>
              <w:jc w:val="cente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b/>
                <w:sz w:val="18"/>
                <w:szCs w:val="18"/>
                <w:lang w:eastAsia="zh-CN"/>
              </w:rPr>
              <w:t>{%tr for hrdcli in hrdanalysisOfImmuneTestResults.clinicalTrialInformationStr%}</w:t>
            </w:r>
          </w:p>
        </w:tc>
      </w:tr>
      <w:tr w14:paraId="3FA4B0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03F27C34">
            <w:pPr>
              <w:widowControl w:val="0"/>
              <w:spacing w:before="26" w:after="0" w:line="240" w:lineRule="auto"/>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2CF5DCDB">
            <w:pPr>
              <w:widowControl w:val="0"/>
              <w:spacing w:after="0" w:line="240" w:lineRule="auto"/>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hrdcli.title_chinese}}</w:t>
            </w:r>
          </w:p>
        </w:tc>
        <w:tc>
          <w:tcPr>
            <w:tcW w:w="1246" w:type="dxa"/>
            <w:shd w:val="clear" w:color="auto" w:fill="auto"/>
            <w:vAlign w:val="center"/>
          </w:tcPr>
          <w:p w14:paraId="0C41B65E">
            <w:pPr>
              <w:widowControl w:val="0"/>
              <w:spacing w:before="26" w:after="0" w:line="240" w:lineRule="auto"/>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1DDDFDFE">
            <w:pPr>
              <w:widowControl w:val="0"/>
              <w:spacing w:before="26" w:after="0" w:line="240" w:lineRule="auto"/>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hrdcli.phase}}</w:t>
            </w:r>
          </w:p>
        </w:tc>
        <w:tc>
          <w:tcPr>
            <w:tcW w:w="1204" w:type="dxa"/>
            <w:shd w:val="clear" w:color="auto" w:fill="auto"/>
            <w:vAlign w:val="center"/>
          </w:tcPr>
          <w:p w14:paraId="736AAF55">
            <w:pPr>
              <w:widowControl w:val="0"/>
              <w:spacing w:before="1" w:after="0"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hrdcli.drug_name_chinese</w:t>
            </w:r>
            <w:r>
              <w:rPr>
                <w:rFonts w:hint="default" w:ascii="Times New Roman" w:hAnsi="Times New Roman" w:eastAsia="微软雅黑" w:cs="Times New Roman"/>
                <w:sz w:val="18"/>
                <w:szCs w:val="18"/>
                <w:lang w:eastAsia="zh-CN"/>
              </w:rPr>
              <w:t xml:space="preserve"> %}{%if loop.last%}{{ d.name }}{%else%}{{ d.name }}</w:t>
            </w:r>
          </w:p>
          <w:p w14:paraId="3B51B2CE">
            <w:pPr>
              <w:widowControl w:val="0"/>
              <w:spacing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shd w:val="clear" w:color="auto" w:fill="auto"/>
            <w:vAlign w:val="center"/>
          </w:tcPr>
          <w:p w14:paraId="62D1F948">
            <w:pPr>
              <w:widowControl w:val="0"/>
              <w:spacing w:before="26" w:after="0" w:line="240" w:lineRule="auto"/>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hrdcli.location_chinese}}</w:t>
            </w:r>
          </w:p>
        </w:tc>
      </w:tr>
      <w:tr w14:paraId="5031A1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23E7B7BB">
            <w:pPr>
              <w:widowControl w:val="0"/>
              <w:spacing w:before="26"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w:t>
            </w:r>
          </w:p>
        </w:tc>
      </w:tr>
    </w:tbl>
    <w:p w14:paraId="6F01088D">
      <w:pPr>
        <w:widowControl w:val="0"/>
        <w:spacing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1"/>
          <w:szCs w:val="21"/>
          <w:lang w:eastAsia="zh-CN" w:bidi="ar"/>
        </w:rPr>
        <w:t>{% endif %}</w:t>
      </w:r>
      <w:r>
        <w:rPr>
          <w:rFonts w:hint="default" w:ascii="Times New Roman" w:hAnsi="Times New Roman" w:eastAsia="微软雅黑" w:cs="Times New Roman"/>
          <w:sz w:val="24"/>
          <w:szCs w:val="24"/>
        </w:rPr>
        <w:t>{% endif %}</w:t>
      </w:r>
      <w:r>
        <w:rPr>
          <w:rFonts w:hint="default" w:ascii="Times New Roman" w:hAnsi="Times New Roman" w:eastAsia="微软雅黑" w:cs="Times New Roman"/>
          <w:b/>
          <w:color w:val="45A3A7"/>
          <w:sz w:val="24"/>
          <w:szCs w:val="24"/>
          <w:lang w:eastAsia="zh-CN"/>
        </w:rPr>
        <w:br w:type="page"/>
      </w:r>
      <w:r>
        <w:rPr>
          <w:rFonts w:hint="default" w:ascii="Times New Roman" w:hAnsi="Times New Roman" w:eastAsia="微软雅黑" w:cs="Times New Roman"/>
          <w:b/>
          <w:sz w:val="24"/>
          <w:szCs w:val="24"/>
          <w:lang w:eastAsia="zh-CN"/>
        </w:rPr>
        <w:t>{%if BodyDrugDrugDetectionStr %}</w:t>
      </w:r>
    </w:p>
    <w:p w14:paraId="7C54423D">
      <w:pPr>
        <w:keepNext w:val="0"/>
        <w:keepLines w:val="0"/>
        <w:pageBreakBefore w:val="0"/>
        <w:widowControl w:val="0"/>
        <w:numPr>
          <w:ilvl w:val="255"/>
          <w:numId w:val="0"/>
        </w:numPr>
        <w:kinsoku/>
        <w:wordWrap/>
        <w:overflowPunct/>
        <w:topLinePunct w:val="0"/>
        <w:autoSpaceDE/>
        <w:autoSpaceDN/>
        <w:bidi w:val="0"/>
        <w:adjustRightInd/>
        <w:snapToGrid/>
        <w:spacing w:after="0"/>
        <w:jc w:val="left"/>
        <w:textAlignment w:val="auto"/>
        <w:outlineLvl w:val="1"/>
        <w:rPr>
          <w:rFonts w:hint="default" w:ascii="Times New Roman" w:hAnsi="Times New Roman" w:eastAsia="微软雅黑" w:cs="Times New Roman"/>
          <w:b/>
          <w:bCs/>
          <w:color w:val="auto"/>
          <w:sz w:val="32"/>
          <w:szCs w:val="36"/>
          <w:lang w:val="en-US" w:eastAsia="zh-CN" w:bidi="ar-SA"/>
          <w14:shadow w14:blurRad="0" w14:dist="0" w14:dir="0" w14:sx="0" w14:sy="0" w14:kx="0" w14:ky="0" w14:algn="none">
            <w14:srgbClr w14:val="000000"/>
          </w14:shadow>
        </w:rPr>
      </w:pPr>
      <w:bookmarkStart w:id="8" w:name="_Toc18974"/>
      <w:bookmarkStart w:id="9" w:name="_Toc3250"/>
      <w:bookmarkStart w:id="10" w:name="_Toc27011"/>
      <w:bookmarkStart w:id="11" w:name="_Toc149837264"/>
      <w:r>
        <w:rPr>
          <w:rFonts w:hint="default" w:ascii="Times New Roman" w:hAnsi="Times New Roman" w:eastAsia="微软雅黑" w:cs="Times New Roman"/>
          <w:b/>
          <w:bCs/>
          <w:color w:val="auto"/>
          <w:sz w:val="32"/>
          <w:szCs w:val="36"/>
          <w:lang w:val="en-US" w:eastAsia="zh-CN" w:bidi="ar-SA"/>
          <w14:shadow w14:blurRad="0" w14:dist="0" w14:dir="0" w14:sx="0" w14:sy="0" w14:kx="0" w14:ky="0" w14:algn="none">
            <w14:srgbClr w14:val="000000"/>
          </w14:shadow>
        </w:rPr>
        <w:t>体细胞变异结果解析</w:t>
      </w:r>
      <w:bookmarkEnd w:id="8"/>
      <w:bookmarkEnd w:id="9"/>
      <w:bookmarkEnd w:id="10"/>
    </w:p>
    <w:p w14:paraId="372AEC34">
      <w:pPr>
        <w:widowControl w:val="0"/>
        <w:spacing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00251A04">
      <w:pPr>
        <w:keepNext/>
        <w:widowControl w:val="0"/>
        <w:spacing w:before="120" w:beforeLines="50" w:after="120" w:afterLines="5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462"/>
        <w:gridCol w:w="8408"/>
      </w:tblGrid>
      <w:tr w14:paraId="4F0BB8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tcBorders>
              <w:top w:val="nil"/>
              <w:left w:val="nil"/>
              <w:bottom w:val="single" w:color="FFFFFF" w:sz="18" w:space="0"/>
              <w:right w:val="nil"/>
            </w:tcBorders>
            <w:shd w:val="clear" w:color="auto" w:fill="006600"/>
            <w:vAlign w:val="center"/>
          </w:tcPr>
          <w:p w14:paraId="54D29C3A">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突变形式</w:t>
            </w:r>
          </w:p>
        </w:tc>
        <w:tc>
          <w:tcPr>
            <w:tcW w:w="8408" w:type="dxa"/>
            <w:tcBorders>
              <w:top w:val="single" w:color="BFBFBF" w:sz="4" w:space="0"/>
              <w:left w:val="nil"/>
              <w:bottom w:val="single" w:color="A4A4A4" w:sz="4" w:space="0"/>
              <w:right w:val="nil"/>
            </w:tcBorders>
            <w:vAlign w:val="center"/>
          </w:tcPr>
          <w:p w14:paraId="5E783222">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{{tdd.comutation}}</w:t>
            </w:r>
          </w:p>
        </w:tc>
      </w:tr>
      <w:tr w14:paraId="080645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tcBorders>
              <w:top w:val="single" w:color="FFFFFF" w:sz="18" w:space="0"/>
              <w:left w:val="nil"/>
              <w:bottom w:val="single" w:color="FFFFFF" w:sz="18" w:space="0"/>
              <w:right w:val="nil"/>
            </w:tcBorders>
            <w:shd w:val="clear" w:color="auto" w:fill="006600"/>
            <w:vAlign w:val="center"/>
          </w:tcPr>
          <w:p w14:paraId="56E3FE27">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 tdd.mutFreqType }}</w:t>
            </w:r>
          </w:p>
        </w:tc>
        <w:tc>
          <w:tcPr>
            <w:tcW w:w="8408" w:type="dxa"/>
            <w:tcBorders>
              <w:top w:val="single" w:color="A4A4A4" w:sz="4" w:space="0"/>
              <w:left w:val="nil"/>
              <w:bottom w:val="single" w:color="A4A4A4" w:sz="4" w:space="0"/>
              <w:right w:val="nil"/>
            </w:tcBorders>
            <w:vAlign w:val="center"/>
          </w:tcPr>
          <w:p w14:paraId="1705E98D">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C14A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tcBorders>
              <w:top w:val="single" w:color="FFFFFF" w:sz="18" w:space="0"/>
              <w:left w:val="nil"/>
              <w:bottom w:val="nil"/>
              <w:right w:val="nil"/>
            </w:tcBorders>
            <w:shd w:val="clear" w:color="auto" w:fill="006600"/>
            <w:vAlign w:val="center"/>
          </w:tcPr>
          <w:p w14:paraId="60911450">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基因突变相关说明</w:t>
            </w:r>
          </w:p>
        </w:tc>
        <w:tc>
          <w:tcPr>
            <w:tcW w:w="8408" w:type="dxa"/>
            <w:tcBorders>
              <w:top w:val="single" w:color="A4A4A4" w:sz="4" w:space="0"/>
              <w:left w:val="nil"/>
              <w:bottom w:val="single" w:color="A4A4A4" w:sz="4" w:space="0"/>
              <w:right w:val="nil"/>
            </w:tcBorders>
            <w:vAlign w:val="center"/>
          </w:tcPr>
          <w:p w14:paraId="1F600ABA">
            <w:pPr>
              <w:keepNext/>
              <w:widowControl w:val="0"/>
              <w:spacing w:before="26" w:after="0" w:line="24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54DAA28">
            <w:pPr>
              <w:keepNext/>
              <w:widowControl w:val="0"/>
              <w:spacing w:before="26" w:after="0" w:line="24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FE6A9CC">
      <w:pPr>
        <w:widowControl w:val="0"/>
        <w:spacing w:before="26"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D4BF1CF">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6388E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6600"/>
            <w:vAlign w:val="center"/>
          </w:tcPr>
          <w:p w14:paraId="002D24CF">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药物名称</w:t>
            </w:r>
          </w:p>
        </w:tc>
        <w:tc>
          <w:tcPr>
            <w:tcW w:w="1417" w:type="dxa"/>
            <w:tcBorders>
              <w:top w:val="nil"/>
              <w:left w:val="single" w:color="FFFFFF" w:sz="18" w:space="0"/>
              <w:bottom w:val="nil"/>
              <w:right w:val="single" w:color="FFFFFF" w:sz="18" w:space="0"/>
            </w:tcBorders>
            <w:shd w:val="clear" w:color="auto" w:fill="006600"/>
            <w:vAlign w:val="center"/>
          </w:tcPr>
          <w:p w14:paraId="66B8B841">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相关疾病</w:t>
            </w:r>
          </w:p>
        </w:tc>
        <w:tc>
          <w:tcPr>
            <w:tcW w:w="1232" w:type="dxa"/>
            <w:tcBorders>
              <w:top w:val="nil"/>
              <w:left w:val="single" w:color="FFFFFF" w:sz="18" w:space="0"/>
              <w:bottom w:val="nil"/>
              <w:right w:val="single" w:color="FFFFFF" w:sz="18" w:space="0"/>
            </w:tcBorders>
            <w:shd w:val="clear" w:color="auto" w:fill="006600"/>
            <w:vAlign w:val="center"/>
          </w:tcPr>
          <w:p w14:paraId="4F544AF9">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证据等级</w:t>
            </w:r>
          </w:p>
        </w:tc>
        <w:tc>
          <w:tcPr>
            <w:tcW w:w="5695" w:type="dxa"/>
            <w:tcBorders>
              <w:top w:val="nil"/>
              <w:left w:val="single" w:color="FFFFFF" w:sz="18" w:space="0"/>
              <w:bottom w:val="nil"/>
              <w:right w:val="nil"/>
            </w:tcBorders>
            <w:shd w:val="clear" w:color="auto" w:fill="006600"/>
            <w:vAlign w:val="center"/>
          </w:tcPr>
          <w:p w14:paraId="571A6759">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循证医学信息</w:t>
            </w:r>
          </w:p>
        </w:tc>
      </w:tr>
      <w:tr w14:paraId="77D292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653382D">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3346F3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FCE693C">
            <w:pPr>
              <w:widowControl w:val="0"/>
              <w:spacing w:before="1" w:after="0"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E613F71">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BB22DFD">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678B7A6">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72DA42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E247F08">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A4B6F3E">
      <w:pPr>
        <w:widowControl w:val="0"/>
        <w:spacing w:before="26"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313DC4E6">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86D52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6600"/>
            <w:vAlign w:val="center"/>
          </w:tcPr>
          <w:p w14:paraId="4E1514B7">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药物名称</w:t>
            </w:r>
          </w:p>
        </w:tc>
        <w:tc>
          <w:tcPr>
            <w:tcW w:w="1417" w:type="dxa"/>
            <w:tcBorders>
              <w:top w:val="nil"/>
              <w:left w:val="single" w:color="FFFFFF" w:sz="18" w:space="0"/>
              <w:bottom w:val="nil"/>
              <w:right w:val="single" w:color="FFFFFF" w:sz="18" w:space="0"/>
            </w:tcBorders>
            <w:shd w:val="clear" w:color="auto" w:fill="006600"/>
            <w:vAlign w:val="center"/>
          </w:tcPr>
          <w:p w14:paraId="6D47590B">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相关疾病</w:t>
            </w:r>
          </w:p>
        </w:tc>
        <w:tc>
          <w:tcPr>
            <w:tcW w:w="1261" w:type="dxa"/>
            <w:tcBorders>
              <w:top w:val="nil"/>
              <w:left w:val="single" w:color="FFFFFF" w:sz="18" w:space="0"/>
              <w:bottom w:val="nil"/>
              <w:right w:val="single" w:color="FFFFFF" w:sz="18" w:space="0"/>
            </w:tcBorders>
            <w:shd w:val="clear" w:color="auto" w:fill="006600"/>
            <w:vAlign w:val="center"/>
          </w:tcPr>
          <w:p w14:paraId="3AECA4D8">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证据等级</w:t>
            </w:r>
          </w:p>
        </w:tc>
        <w:tc>
          <w:tcPr>
            <w:tcW w:w="5666" w:type="dxa"/>
            <w:tcBorders>
              <w:top w:val="nil"/>
              <w:left w:val="single" w:color="FFFFFF" w:sz="18" w:space="0"/>
              <w:bottom w:val="nil"/>
              <w:right w:val="nil"/>
            </w:tcBorders>
            <w:shd w:val="clear" w:color="auto" w:fill="006600"/>
            <w:vAlign w:val="center"/>
          </w:tcPr>
          <w:p w14:paraId="253E78F5">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循证医学信息</w:t>
            </w:r>
          </w:p>
        </w:tc>
      </w:tr>
      <w:tr w14:paraId="09DCD6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BBED607">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48D7B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D3004ED">
            <w:pPr>
              <w:widowControl w:val="0"/>
              <w:spacing w:before="1" w:after="0"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1EB91E3">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9691195">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5448AF5">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784EB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6F27488">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71734F05">
      <w:pPr>
        <w:widowControl w:val="0"/>
        <w:spacing w:before="26"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0C8AE92B">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76C55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6600"/>
            <w:vAlign w:val="center"/>
          </w:tcPr>
          <w:p w14:paraId="499CBB38">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ID</w:t>
            </w:r>
          </w:p>
        </w:tc>
        <w:tc>
          <w:tcPr>
            <w:tcW w:w="3884" w:type="dxa"/>
            <w:tcBorders>
              <w:top w:val="nil"/>
              <w:left w:val="single" w:color="FFFFFF" w:sz="18" w:space="0"/>
              <w:bottom w:val="nil"/>
              <w:right w:val="single" w:color="FFFFFF" w:sz="18" w:space="0"/>
            </w:tcBorders>
            <w:shd w:val="clear" w:color="auto" w:fill="006600"/>
            <w:vAlign w:val="center"/>
          </w:tcPr>
          <w:p w14:paraId="4DCD9E70">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临床试验名称</w:t>
            </w:r>
          </w:p>
        </w:tc>
        <w:tc>
          <w:tcPr>
            <w:tcW w:w="1246" w:type="dxa"/>
            <w:tcBorders>
              <w:top w:val="nil"/>
              <w:left w:val="single" w:color="FFFFFF" w:sz="18" w:space="0"/>
              <w:bottom w:val="nil"/>
              <w:right w:val="single" w:color="FFFFFF" w:sz="18" w:space="0"/>
            </w:tcBorders>
            <w:shd w:val="clear" w:color="auto" w:fill="006600"/>
            <w:vAlign w:val="center"/>
          </w:tcPr>
          <w:p w14:paraId="0FA5D610">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肿瘤类型</w:t>
            </w:r>
          </w:p>
        </w:tc>
        <w:tc>
          <w:tcPr>
            <w:tcW w:w="1035" w:type="dxa"/>
            <w:tcBorders>
              <w:top w:val="nil"/>
              <w:left w:val="single" w:color="FFFFFF" w:sz="18" w:space="0"/>
              <w:bottom w:val="nil"/>
              <w:right w:val="single" w:color="FFFFFF" w:sz="18" w:space="0"/>
            </w:tcBorders>
            <w:shd w:val="clear" w:color="auto" w:fill="006600"/>
            <w:vAlign w:val="center"/>
          </w:tcPr>
          <w:p w14:paraId="0CA83BE2">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阶段</w:t>
            </w:r>
          </w:p>
        </w:tc>
        <w:tc>
          <w:tcPr>
            <w:tcW w:w="1204" w:type="dxa"/>
            <w:tcBorders>
              <w:top w:val="nil"/>
              <w:left w:val="single" w:color="FFFFFF" w:sz="18" w:space="0"/>
              <w:bottom w:val="nil"/>
              <w:right w:val="single" w:color="FFFFFF" w:sz="18" w:space="0"/>
            </w:tcBorders>
            <w:shd w:val="clear" w:color="auto" w:fill="006600"/>
            <w:vAlign w:val="center"/>
          </w:tcPr>
          <w:p w14:paraId="0B7631ED">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w:t>
            </w:r>
          </w:p>
        </w:tc>
        <w:tc>
          <w:tcPr>
            <w:tcW w:w="856" w:type="dxa"/>
            <w:tcBorders>
              <w:top w:val="nil"/>
              <w:left w:val="single" w:color="FFFFFF" w:sz="18" w:space="0"/>
              <w:bottom w:val="nil"/>
              <w:right w:val="nil"/>
            </w:tcBorders>
            <w:shd w:val="clear" w:color="auto" w:fill="006600"/>
            <w:vAlign w:val="center"/>
          </w:tcPr>
          <w:p w14:paraId="54A0C6CD">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地点</w:t>
            </w:r>
          </w:p>
        </w:tc>
      </w:tr>
      <w:tr w14:paraId="211DB8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65151C4">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0ECB0D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81C1CA8">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38EEDC1">
            <w:pPr>
              <w:keepNext/>
              <w:widowControl w:val="0"/>
              <w:spacing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DC3EA5F">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DE3B0FB">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D4243D8">
            <w:pPr>
              <w:widowControl w:val="0"/>
              <w:spacing w:before="1" w:after="0"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509EDB3C">
            <w:pPr>
              <w:keepNext/>
              <w:widowControl w:val="0"/>
              <w:spacing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25DC264">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29062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3E9FF74">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FF5F15F">
      <w:pPr>
        <w:widowControl w:val="0"/>
        <w:spacing w:after="0" w:line="240" w:lineRule="auto"/>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bookmarkEnd w:id="11"/>
    </w:p>
    <w:p w14:paraId="687A98A1">
      <w:pPr>
        <w:keepNext/>
        <w:widowControl w:val="0"/>
        <w:spacing w:before="120" w:beforeLines="50" w:after="120" w:afterLines="5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409"/>
        <w:gridCol w:w="8461"/>
      </w:tblGrid>
      <w:tr w14:paraId="260AF0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tcBorders>
              <w:top w:val="nil"/>
              <w:left w:val="nil"/>
              <w:bottom w:val="single" w:color="FFFFFF" w:sz="18" w:space="0"/>
              <w:right w:val="nil"/>
            </w:tcBorders>
            <w:shd w:val="clear" w:color="auto" w:fill="006600"/>
            <w:vAlign w:val="center"/>
          </w:tcPr>
          <w:p w14:paraId="063E8E7A">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突变形式</w:t>
            </w:r>
          </w:p>
        </w:tc>
        <w:tc>
          <w:tcPr>
            <w:tcW w:w="8461" w:type="dxa"/>
            <w:tcBorders>
              <w:top w:val="single" w:color="BFBFBF" w:sz="4" w:space="0"/>
              <w:left w:val="nil"/>
              <w:bottom w:val="single" w:color="A4A4A4" w:sz="4" w:space="0"/>
              <w:right w:val="nil"/>
            </w:tcBorders>
            <w:vAlign w:val="center"/>
          </w:tcPr>
          <w:p w14:paraId="40717615">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1D8DEE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tcBorders>
              <w:top w:val="single" w:color="FFFFFF" w:sz="18" w:space="0"/>
              <w:left w:val="nil"/>
              <w:bottom w:val="single" w:color="FFFFFF" w:sz="18" w:space="0"/>
              <w:right w:val="nil"/>
            </w:tcBorders>
            <w:shd w:val="clear" w:color="auto" w:fill="006600"/>
            <w:vAlign w:val="center"/>
          </w:tcPr>
          <w:p w14:paraId="3929BE7A">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 tdd.mutFreqType }}</w:t>
            </w:r>
          </w:p>
        </w:tc>
        <w:tc>
          <w:tcPr>
            <w:tcW w:w="8461" w:type="dxa"/>
            <w:tcBorders>
              <w:top w:val="single" w:color="A4A4A4" w:sz="4" w:space="0"/>
              <w:left w:val="nil"/>
              <w:bottom w:val="single" w:color="A4A4A4" w:sz="4" w:space="0"/>
              <w:right w:val="nil"/>
            </w:tcBorders>
            <w:vAlign w:val="center"/>
          </w:tcPr>
          <w:p w14:paraId="1725F58A">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753FAC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tcBorders>
              <w:top w:val="single" w:color="FFFFFF" w:sz="18" w:space="0"/>
              <w:left w:val="nil"/>
              <w:bottom w:val="nil"/>
              <w:right w:val="nil"/>
            </w:tcBorders>
            <w:shd w:val="clear" w:color="auto" w:fill="006600"/>
            <w:vAlign w:val="center"/>
          </w:tcPr>
          <w:p w14:paraId="68C5E163">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基因突变相关说明</w:t>
            </w:r>
          </w:p>
        </w:tc>
        <w:tc>
          <w:tcPr>
            <w:tcW w:w="8461" w:type="dxa"/>
            <w:tcBorders>
              <w:top w:val="single" w:color="A4A4A4" w:sz="4" w:space="0"/>
              <w:left w:val="nil"/>
              <w:bottom w:val="single" w:color="A4A4A4" w:sz="4" w:space="0"/>
              <w:right w:val="nil"/>
            </w:tcBorders>
            <w:vAlign w:val="center"/>
          </w:tcPr>
          <w:p w14:paraId="4E44D580">
            <w:pPr>
              <w:keepNext/>
              <w:widowControl w:val="0"/>
              <w:spacing w:before="26" w:after="0" w:line="24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26F0C58F">
            <w:pPr>
              <w:keepNext/>
              <w:widowControl w:val="0"/>
              <w:spacing w:before="26" w:after="0" w:line="24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34AAFAC3">
      <w:pPr>
        <w:widowControl w:val="0"/>
        <w:spacing w:before="26"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397C156A">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E460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6600"/>
            <w:vAlign w:val="center"/>
          </w:tcPr>
          <w:p w14:paraId="241F6437">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药物名称</w:t>
            </w:r>
          </w:p>
        </w:tc>
        <w:tc>
          <w:tcPr>
            <w:tcW w:w="1417" w:type="dxa"/>
            <w:tcBorders>
              <w:top w:val="nil"/>
              <w:left w:val="single" w:color="FFFFFF" w:sz="18" w:space="0"/>
              <w:bottom w:val="nil"/>
              <w:right w:val="single" w:color="FFFFFF" w:sz="18" w:space="0"/>
            </w:tcBorders>
            <w:shd w:val="clear" w:color="auto" w:fill="006600"/>
            <w:vAlign w:val="center"/>
          </w:tcPr>
          <w:p w14:paraId="30657D9D">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相关疾病</w:t>
            </w:r>
          </w:p>
        </w:tc>
        <w:tc>
          <w:tcPr>
            <w:tcW w:w="1232" w:type="dxa"/>
            <w:tcBorders>
              <w:top w:val="nil"/>
              <w:left w:val="single" w:color="FFFFFF" w:sz="18" w:space="0"/>
              <w:bottom w:val="nil"/>
              <w:right w:val="single" w:color="FFFFFF" w:sz="18" w:space="0"/>
            </w:tcBorders>
            <w:shd w:val="clear" w:color="auto" w:fill="006600"/>
            <w:vAlign w:val="center"/>
          </w:tcPr>
          <w:p w14:paraId="371E69F5">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证据等级</w:t>
            </w:r>
          </w:p>
        </w:tc>
        <w:tc>
          <w:tcPr>
            <w:tcW w:w="5695" w:type="dxa"/>
            <w:tcBorders>
              <w:top w:val="nil"/>
              <w:left w:val="single" w:color="FFFFFF" w:sz="18" w:space="0"/>
              <w:bottom w:val="nil"/>
              <w:right w:val="nil"/>
            </w:tcBorders>
            <w:shd w:val="clear" w:color="auto" w:fill="006600"/>
            <w:vAlign w:val="center"/>
          </w:tcPr>
          <w:p w14:paraId="54F34D3A">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循证医学信息</w:t>
            </w:r>
          </w:p>
        </w:tc>
      </w:tr>
      <w:tr w14:paraId="241A46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66E6EB8">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41DE4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8D22AE0">
            <w:pPr>
              <w:widowControl w:val="0"/>
              <w:spacing w:before="1" w:after="0"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9C9EA5B">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B2E8EFD">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C186C34">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732A4D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3DB8ED3">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757A53D3">
      <w:pPr>
        <w:widowControl w:val="0"/>
        <w:spacing w:before="26"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006A7CA4">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AF3AD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6600"/>
            <w:vAlign w:val="center"/>
          </w:tcPr>
          <w:p w14:paraId="125F6E76">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药物名称</w:t>
            </w:r>
          </w:p>
        </w:tc>
        <w:tc>
          <w:tcPr>
            <w:tcW w:w="1417" w:type="dxa"/>
            <w:tcBorders>
              <w:top w:val="nil"/>
              <w:left w:val="single" w:color="FFFFFF" w:sz="18" w:space="0"/>
              <w:bottom w:val="nil"/>
              <w:right w:val="single" w:color="FFFFFF" w:sz="18" w:space="0"/>
            </w:tcBorders>
            <w:shd w:val="clear" w:color="auto" w:fill="006600"/>
            <w:vAlign w:val="center"/>
          </w:tcPr>
          <w:p w14:paraId="55ADE78E">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相关疾病</w:t>
            </w:r>
          </w:p>
        </w:tc>
        <w:tc>
          <w:tcPr>
            <w:tcW w:w="1261" w:type="dxa"/>
            <w:tcBorders>
              <w:top w:val="nil"/>
              <w:left w:val="single" w:color="FFFFFF" w:sz="18" w:space="0"/>
              <w:bottom w:val="nil"/>
              <w:right w:val="single" w:color="FFFFFF" w:sz="18" w:space="0"/>
            </w:tcBorders>
            <w:shd w:val="clear" w:color="auto" w:fill="006600"/>
            <w:vAlign w:val="center"/>
          </w:tcPr>
          <w:p w14:paraId="5DC5D6A3">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证据等级</w:t>
            </w:r>
          </w:p>
        </w:tc>
        <w:tc>
          <w:tcPr>
            <w:tcW w:w="5666" w:type="dxa"/>
            <w:tcBorders>
              <w:top w:val="nil"/>
              <w:left w:val="single" w:color="FFFFFF" w:sz="18" w:space="0"/>
              <w:bottom w:val="nil"/>
              <w:right w:val="nil"/>
            </w:tcBorders>
            <w:shd w:val="clear" w:color="auto" w:fill="006600"/>
            <w:vAlign w:val="center"/>
          </w:tcPr>
          <w:p w14:paraId="754EC6AC">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循证医学信息</w:t>
            </w:r>
          </w:p>
        </w:tc>
      </w:tr>
      <w:tr w14:paraId="4C9907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F152173">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324FB4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94AE74B">
            <w:pPr>
              <w:widowControl w:val="0"/>
              <w:spacing w:before="1" w:after="0"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CD89E07">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24A67C5">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83C9B8E">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60132E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54B7CC6">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1576C79">
      <w:pPr>
        <w:widowControl w:val="0"/>
        <w:spacing w:before="26"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6505C838">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1C311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6600"/>
            <w:vAlign w:val="center"/>
          </w:tcPr>
          <w:p w14:paraId="0E0EA931">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ID</w:t>
            </w:r>
          </w:p>
        </w:tc>
        <w:tc>
          <w:tcPr>
            <w:tcW w:w="3884" w:type="dxa"/>
            <w:tcBorders>
              <w:top w:val="nil"/>
              <w:left w:val="single" w:color="FFFFFF" w:sz="18" w:space="0"/>
              <w:bottom w:val="nil"/>
              <w:right w:val="single" w:color="FFFFFF" w:sz="18" w:space="0"/>
            </w:tcBorders>
            <w:shd w:val="clear" w:color="auto" w:fill="006600"/>
            <w:vAlign w:val="center"/>
          </w:tcPr>
          <w:p w14:paraId="2202AD21">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临床试验名称</w:t>
            </w:r>
          </w:p>
        </w:tc>
        <w:tc>
          <w:tcPr>
            <w:tcW w:w="1246" w:type="dxa"/>
            <w:tcBorders>
              <w:top w:val="nil"/>
              <w:left w:val="single" w:color="FFFFFF" w:sz="18" w:space="0"/>
              <w:bottom w:val="nil"/>
              <w:right w:val="single" w:color="FFFFFF" w:sz="18" w:space="0"/>
            </w:tcBorders>
            <w:shd w:val="clear" w:color="auto" w:fill="006600"/>
            <w:vAlign w:val="center"/>
          </w:tcPr>
          <w:p w14:paraId="6FB2425B">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肿瘤类型</w:t>
            </w:r>
          </w:p>
        </w:tc>
        <w:tc>
          <w:tcPr>
            <w:tcW w:w="1035" w:type="dxa"/>
            <w:tcBorders>
              <w:top w:val="nil"/>
              <w:left w:val="single" w:color="FFFFFF" w:sz="18" w:space="0"/>
              <w:bottom w:val="nil"/>
              <w:right w:val="single" w:color="FFFFFF" w:sz="18" w:space="0"/>
            </w:tcBorders>
            <w:shd w:val="clear" w:color="auto" w:fill="006600"/>
            <w:vAlign w:val="center"/>
          </w:tcPr>
          <w:p w14:paraId="3ACFADF8">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阶段</w:t>
            </w:r>
          </w:p>
        </w:tc>
        <w:tc>
          <w:tcPr>
            <w:tcW w:w="1204" w:type="dxa"/>
            <w:tcBorders>
              <w:top w:val="nil"/>
              <w:left w:val="single" w:color="FFFFFF" w:sz="18" w:space="0"/>
              <w:bottom w:val="nil"/>
              <w:right w:val="single" w:color="FFFFFF" w:sz="18" w:space="0"/>
            </w:tcBorders>
            <w:shd w:val="clear" w:color="auto" w:fill="006600"/>
            <w:vAlign w:val="center"/>
          </w:tcPr>
          <w:p w14:paraId="4DD04193">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w:t>
            </w:r>
          </w:p>
        </w:tc>
        <w:tc>
          <w:tcPr>
            <w:tcW w:w="856" w:type="dxa"/>
            <w:tcBorders>
              <w:top w:val="nil"/>
              <w:left w:val="single" w:color="FFFFFF" w:sz="18" w:space="0"/>
              <w:bottom w:val="nil"/>
              <w:right w:val="nil"/>
            </w:tcBorders>
            <w:shd w:val="clear" w:color="auto" w:fill="006600"/>
            <w:vAlign w:val="center"/>
          </w:tcPr>
          <w:p w14:paraId="5B158B15">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地点</w:t>
            </w:r>
          </w:p>
        </w:tc>
      </w:tr>
      <w:tr w14:paraId="16F0DE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06DA60D">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3372F8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BC1C1FD">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BCD7E2E">
            <w:pPr>
              <w:keepNext/>
              <w:widowControl w:val="0"/>
              <w:spacing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C9436AD">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2624BBE">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9482233">
            <w:pPr>
              <w:widowControl w:val="0"/>
              <w:spacing w:before="1" w:after="0"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330D6BD7">
            <w:pPr>
              <w:keepNext/>
              <w:widowControl w:val="0"/>
              <w:spacing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31186E2">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25F0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ECA04D1">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57096B62">
      <w:pPr>
        <w:widowControl w:val="0"/>
        <w:spacing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color w:val="auto"/>
          <w:sz w:val="24"/>
          <w:szCs w:val="24"/>
          <w:lang w:val="en-US" w:eastAsia="zh-CN" w:bidi="ar-SA"/>
        </w:rPr>
        <w:t>{% endif %}</w:t>
      </w: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%}{%if geneticCancerRiskInfo %}</w:t>
      </w:r>
    </w:p>
    <w:p w14:paraId="7BC7893C">
      <w:pPr>
        <w:keepNext w:val="0"/>
        <w:keepLines w:val="0"/>
        <w:pageBreakBefore w:val="0"/>
        <w:widowControl w:val="0"/>
        <w:numPr>
          <w:ilvl w:val="255"/>
          <w:numId w:val="0"/>
        </w:numPr>
        <w:kinsoku/>
        <w:wordWrap/>
        <w:overflowPunct/>
        <w:topLinePunct w:val="0"/>
        <w:autoSpaceDE/>
        <w:autoSpaceDN/>
        <w:bidi w:val="0"/>
        <w:adjustRightInd/>
        <w:snapToGrid/>
        <w:spacing w:after="0"/>
        <w:jc w:val="left"/>
        <w:textAlignment w:val="auto"/>
        <w:outlineLvl w:val="1"/>
        <w:rPr>
          <w:rFonts w:hint="default" w:ascii="Times New Roman" w:hAnsi="Times New Roman" w:eastAsia="微软雅黑" w:cs="Times New Roman"/>
          <w:b/>
          <w:bCs/>
          <w:color w:val="auto"/>
          <w:sz w:val="32"/>
          <w:szCs w:val="36"/>
          <w:lang w:val="en-US" w:eastAsia="zh-CN" w:bidi="ar-SA"/>
          <w14:shadow w14:blurRad="0" w14:dist="0" w14:dir="0" w14:sx="0" w14:sy="0" w14:kx="0" w14:ky="0" w14:algn="none">
            <w14:srgbClr w14:val="000000"/>
          </w14:shadow>
        </w:rPr>
      </w:pPr>
      <w:bookmarkStart w:id="12" w:name="_Toc11208"/>
      <w:bookmarkStart w:id="13" w:name="_Toc13837"/>
      <w:bookmarkStart w:id="14" w:name="_Toc8321"/>
      <w:bookmarkStart w:id="15" w:name="_Toc149837265"/>
      <w:r>
        <w:rPr>
          <w:rFonts w:hint="default" w:ascii="Times New Roman" w:hAnsi="Times New Roman" w:eastAsia="微软雅黑" w:cs="Times New Roman"/>
          <w:b/>
          <w:bCs/>
          <w:color w:val="auto"/>
          <w:sz w:val="32"/>
          <w:szCs w:val="36"/>
          <w:lang w:val="en-US" w:eastAsia="zh-CN" w:bidi="ar-SA"/>
          <w14:shadow w14:blurRad="0" w14:dist="0" w14:dir="0" w14:sx="0" w14:sy="0" w14:kx="0" w14:ky="0" w14:algn="none">
            <w14:srgbClr w14:val="000000"/>
          </w14:shadow>
        </w:rPr>
        <w:t>胚系变异结果解析</w:t>
      </w:r>
      <w:bookmarkEnd w:id="12"/>
      <w:bookmarkEnd w:id="13"/>
      <w:bookmarkEnd w:id="14"/>
    </w:p>
    <w:p w14:paraId="64837D62">
      <w:pPr>
        <w:widowControl w:val="0"/>
        <w:spacing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15"/>
    </w:p>
    <w:p w14:paraId="275BF50E">
      <w:pPr>
        <w:keepNext/>
        <w:widowControl w:val="0"/>
        <w:spacing w:before="120" w:beforeLines="50" w:after="120" w:afterLines="5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435"/>
        <w:gridCol w:w="8435"/>
      </w:tblGrid>
      <w:tr w14:paraId="52B3F7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35" w:type="dxa"/>
            <w:tcBorders>
              <w:top w:val="nil"/>
              <w:left w:val="nil"/>
              <w:bottom w:val="single" w:color="FFFFFF" w:sz="18" w:space="0"/>
              <w:right w:val="nil"/>
            </w:tcBorders>
            <w:shd w:val="clear" w:color="auto" w:fill="006600"/>
            <w:vAlign w:val="center"/>
          </w:tcPr>
          <w:p w14:paraId="001AE7D5">
            <w:pPr>
              <w:keepNext/>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突变形式</w:t>
            </w:r>
          </w:p>
        </w:tc>
        <w:tc>
          <w:tcPr>
            <w:tcW w:w="8435" w:type="dxa"/>
            <w:tcBorders>
              <w:top w:val="single" w:color="BFBFBF" w:sz="4" w:space="0"/>
              <w:left w:val="nil"/>
              <w:bottom w:val="single" w:color="A4A4A4" w:sz="4" w:space="0"/>
              <w:right w:val="nil"/>
            </w:tcBorders>
            <w:vAlign w:val="center"/>
          </w:tcPr>
          <w:p w14:paraId="43AB5D42">
            <w:pPr>
              <w:keepNext/>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8C738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35" w:type="dxa"/>
            <w:tcBorders>
              <w:top w:val="single" w:color="FFFFFF" w:sz="18" w:space="0"/>
              <w:left w:val="nil"/>
              <w:bottom w:val="single" w:color="FFFFFF" w:sz="18" w:space="0"/>
              <w:right w:val="nil"/>
            </w:tcBorders>
            <w:shd w:val="clear" w:color="auto" w:fill="006600"/>
            <w:vAlign w:val="center"/>
          </w:tcPr>
          <w:p w14:paraId="3FBCB21A">
            <w:pPr>
              <w:keepNext/>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 tdd.mutFreqType }}</w:t>
            </w:r>
          </w:p>
        </w:tc>
        <w:tc>
          <w:tcPr>
            <w:tcW w:w="8435" w:type="dxa"/>
            <w:tcBorders>
              <w:top w:val="single" w:color="A4A4A4" w:sz="4" w:space="0"/>
              <w:left w:val="nil"/>
              <w:bottom w:val="single" w:color="A4A4A4" w:sz="4" w:space="0"/>
              <w:right w:val="nil"/>
            </w:tcBorders>
            <w:vAlign w:val="center"/>
          </w:tcPr>
          <w:p w14:paraId="1E992BEA">
            <w:pPr>
              <w:keepNext/>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72AED9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tcBorders>
              <w:top w:val="single" w:color="FFFFFF" w:sz="18" w:space="0"/>
              <w:left w:val="nil"/>
              <w:right w:val="nil"/>
            </w:tcBorders>
            <w:shd w:val="clear" w:color="auto" w:fill="006600"/>
            <w:vAlign w:val="center"/>
          </w:tcPr>
          <w:p w14:paraId="2F3D50B1">
            <w:pPr>
              <w:keepNext/>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基因突变相关说明</w:t>
            </w:r>
          </w:p>
        </w:tc>
        <w:tc>
          <w:tcPr>
            <w:tcW w:w="8435" w:type="dxa"/>
            <w:tcBorders>
              <w:top w:val="single" w:color="A4A4A4" w:sz="4" w:space="0"/>
              <w:left w:val="nil"/>
              <w:bottom w:val="single" w:color="A4A4A4" w:sz="4" w:space="0"/>
              <w:right w:val="nil"/>
            </w:tcBorders>
            <w:vAlign w:val="center"/>
          </w:tcPr>
          <w:p w14:paraId="09B6F0B2">
            <w:pPr>
              <w:keepNext/>
              <w:keepLines w:val="0"/>
              <w:pageBreakBefore w:val="0"/>
              <w:widowControl w:val="0"/>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43653B34">
            <w:pPr>
              <w:keepNext/>
              <w:keepLines w:val="0"/>
              <w:pageBreakBefore w:val="0"/>
              <w:widowControl w:val="0"/>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78747C8F">
      <w:pPr>
        <w:widowControl w:val="0"/>
        <w:spacing w:before="26"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44394350">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3A909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6600"/>
            <w:vAlign w:val="center"/>
          </w:tcPr>
          <w:p w14:paraId="053030FE">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药物名称</w:t>
            </w:r>
          </w:p>
        </w:tc>
        <w:tc>
          <w:tcPr>
            <w:tcW w:w="1417" w:type="dxa"/>
            <w:tcBorders>
              <w:top w:val="nil"/>
              <w:left w:val="single" w:color="FFFFFF" w:sz="18" w:space="0"/>
              <w:bottom w:val="nil"/>
              <w:right w:val="single" w:color="FFFFFF" w:sz="18" w:space="0"/>
            </w:tcBorders>
            <w:shd w:val="clear" w:color="auto" w:fill="006600"/>
            <w:vAlign w:val="center"/>
          </w:tcPr>
          <w:p w14:paraId="48688502">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相关疾病</w:t>
            </w:r>
          </w:p>
        </w:tc>
        <w:tc>
          <w:tcPr>
            <w:tcW w:w="1232" w:type="dxa"/>
            <w:tcBorders>
              <w:top w:val="nil"/>
              <w:left w:val="single" w:color="FFFFFF" w:sz="18" w:space="0"/>
              <w:bottom w:val="nil"/>
              <w:right w:val="single" w:color="FFFFFF" w:sz="18" w:space="0"/>
            </w:tcBorders>
            <w:shd w:val="clear" w:color="auto" w:fill="006600"/>
            <w:vAlign w:val="center"/>
          </w:tcPr>
          <w:p w14:paraId="242CB20B">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证据等级</w:t>
            </w:r>
          </w:p>
        </w:tc>
        <w:tc>
          <w:tcPr>
            <w:tcW w:w="5695" w:type="dxa"/>
            <w:tcBorders>
              <w:top w:val="nil"/>
              <w:left w:val="single" w:color="FFFFFF" w:sz="18" w:space="0"/>
              <w:bottom w:val="nil"/>
              <w:right w:val="nil"/>
            </w:tcBorders>
            <w:shd w:val="clear" w:color="auto" w:fill="006600"/>
            <w:vAlign w:val="center"/>
          </w:tcPr>
          <w:p w14:paraId="73DE087E">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循证医学信息</w:t>
            </w:r>
          </w:p>
        </w:tc>
      </w:tr>
      <w:tr w14:paraId="61395A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8431B1A">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1EC10C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EEA24F1">
            <w:pPr>
              <w:widowControl w:val="0"/>
              <w:spacing w:before="1" w:after="0"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E7BB75E">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5CB4EB1">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1FE0A66">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F1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8407B9E">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7E77AC48">
      <w:pPr>
        <w:widowControl w:val="0"/>
        <w:spacing w:before="26"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A2E760B">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25421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6600"/>
            <w:vAlign w:val="center"/>
          </w:tcPr>
          <w:p w14:paraId="6E6E2AEE">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药物名称</w:t>
            </w:r>
          </w:p>
        </w:tc>
        <w:tc>
          <w:tcPr>
            <w:tcW w:w="1417" w:type="dxa"/>
            <w:tcBorders>
              <w:top w:val="nil"/>
              <w:left w:val="single" w:color="FFFFFF" w:sz="18" w:space="0"/>
              <w:bottom w:val="nil"/>
              <w:right w:val="single" w:color="FFFFFF" w:sz="18" w:space="0"/>
            </w:tcBorders>
            <w:shd w:val="clear" w:color="auto" w:fill="006600"/>
            <w:vAlign w:val="center"/>
          </w:tcPr>
          <w:p w14:paraId="1865CA0E">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相关疾病</w:t>
            </w:r>
          </w:p>
        </w:tc>
        <w:tc>
          <w:tcPr>
            <w:tcW w:w="1261" w:type="dxa"/>
            <w:tcBorders>
              <w:top w:val="nil"/>
              <w:left w:val="single" w:color="FFFFFF" w:sz="18" w:space="0"/>
              <w:bottom w:val="nil"/>
              <w:right w:val="single" w:color="FFFFFF" w:sz="18" w:space="0"/>
            </w:tcBorders>
            <w:shd w:val="clear" w:color="auto" w:fill="006600"/>
            <w:vAlign w:val="center"/>
          </w:tcPr>
          <w:p w14:paraId="7D96DDC5">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证据等级</w:t>
            </w:r>
          </w:p>
        </w:tc>
        <w:tc>
          <w:tcPr>
            <w:tcW w:w="5666" w:type="dxa"/>
            <w:tcBorders>
              <w:top w:val="nil"/>
              <w:left w:val="single" w:color="FFFFFF" w:sz="18" w:space="0"/>
              <w:bottom w:val="nil"/>
              <w:right w:val="nil"/>
            </w:tcBorders>
            <w:shd w:val="clear" w:color="auto" w:fill="006600"/>
            <w:vAlign w:val="center"/>
          </w:tcPr>
          <w:p w14:paraId="23B46CE6">
            <w:pPr>
              <w:keepNext/>
              <w:widowControl w:val="0"/>
              <w:spacing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循证医学信息</w:t>
            </w:r>
          </w:p>
        </w:tc>
      </w:tr>
      <w:tr w14:paraId="7DA292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1A67631">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42F261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ABCAFC7">
            <w:pPr>
              <w:widowControl w:val="0"/>
              <w:spacing w:before="1" w:after="0"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043D3EC">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617BF3A">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E5FFC04">
            <w:pPr>
              <w:keepNext/>
              <w:widowControl w:val="0"/>
              <w:spacing w:before="26" w:after="0" w:line="240"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DB5C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194F5CB">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2AC184E">
      <w:pPr>
        <w:widowControl w:val="0"/>
        <w:spacing w:before="26" w:after="0" w:line="240" w:lineRule="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7278AB86">
      <w:pPr>
        <w:keepNext/>
        <w:widowControl w:val="0"/>
        <w:spacing w:before="26" w:after="0" w:line="240" w:lineRule="auto"/>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3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088A0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6600"/>
            <w:vAlign w:val="center"/>
          </w:tcPr>
          <w:p w14:paraId="6AD10C00">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ID</w:t>
            </w:r>
          </w:p>
        </w:tc>
        <w:tc>
          <w:tcPr>
            <w:tcW w:w="3884" w:type="dxa"/>
            <w:tcBorders>
              <w:top w:val="nil"/>
              <w:left w:val="single" w:color="FFFFFF" w:sz="18" w:space="0"/>
              <w:bottom w:val="nil"/>
              <w:right w:val="single" w:color="FFFFFF" w:sz="18" w:space="0"/>
            </w:tcBorders>
            <w:shd w:val="clear" w:color="auto" w:fill="006600"/>
            <w:vAlign w:val="center"/>
          </w:tcPr>
          <w:p w14:paraId="37DE1ACD">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临床试验名称</w:t>
            </w:r>
          </w:p>
        </w:tc>
        <w:tc>
          <w:tcPr>
            <w:tcW w:w="1246" w:type="dxa"/>
            <w:tcBorders>
              <w:top w:val="nil"/>
              <w:left w:val="single" w:color="FFFFFF" w:sz="18" w:space="0"/>
              <w:bottom w:val="nil"/>
              <w:right w:val="single" w:color="FFFFFF" w:sz="18" w:space="0"/>
            </w:tcBorders>
            <w:shd w:val="clear" w:color="auto" w:fill="006600"/>
            <w:vAlign w:val="center"/>
          </w:tcPr>
          <w:p w14:paraId="75E6A9D4">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肿瘤类型</w:t>
            </w:r>
          </w:p>
        </w:tc>
        <w:tc>
          <w:tcPr>
            <w:tcW w:w="1035" w:type="dxa"/>
            <w:tcBorders>
              <w:top w:val="nil"/>
              <w:left w:val="single" w:color="FFFFFF" w:sz="18" w:space="0"/>
              <w:bottom w:val="nil"/>
              <w:right w:val="single" w:color="FFFFFF" w:sz="18" w:space="0"/>
            </w:tcBorders>
            <w:shd w:val="clear" w:color="auto" w:fill="006600"/>
            <w:vAlign w:val="center"/>
          </w:tcPr>
          <w:p w14:paraId="33164EB3">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阶段</w:t>
            </w:r>
          </w:p>
        </w:tc>
        <w:tc>
          <w:tcPr>
            <w:tcW w:w="1204" w:type="dxa"/>
            <w:tcBorders>
              <w:top w:val="nil"/>
              <w:left w:val="single" w:color="FFFFFF" w:sz="18" w:space="0"/>
              <w:bottom w:val="nil"/>
              <w:right w:val="single" w:color="FFFFFF" w:sz="18" w:space="0"/>
            </w:tcBorders>
            <w:shd w:val="clear" w:color="auto" w:fill="006600"/>
            <w:vAlign w:val="center"/>
          </w:tcPr>
          <w:p w14:paraId="6D7BBF47">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药物</w:t>
            </w:r>
          </w:p>
        </w:tc>
        <w:tc>
          <w:tcPr>
            <w:tcW w:w="856" w:type="dxa"/>
            <w:tcBorders>
              <w:top w:val="nil"/>
              <w:left w:val="single" w:color="FFFFFF" w:sz="18" w:space="0"/>
              <w:bottom w:val="nil"/>
              <w:right w:val="nil"/>
            </w:tcBorders>
            <w:shd w:val="clear" w:color="auto" w:fill="006600"/>
            <w:vAlign w:val="center"/>
          </w:tcPr>
          <w:p w14:paraId="1A6F828D">
            <w:pPr>
              <w:keepNext/>
              <w:widowControl w:val="0"/>
              <w:spacing w:before="26" w:after="0" w:line="240" w:lineRule="auto"/>
              <w:jc w:val="center"/>
              <w:rPr>
                <w:rFonts w:hint="default" w:ascii="Times New Roman" w:hAnsi="Times New Roman" w:eastAsia="微软雅黑" w:cs="Times New Roman"/>
                <w:b/>
                <w:color w:val="FFFFFF"/>
                <w:sz w:val="18"/>
                <w:szCs w:val="18"/>
                <w:lang w:eastAsia="zh-CN"/>
              </w:rPr>
            </w:pPr>
            <w:r>
              <w:rPr>
                <w:rFonts w:hint="default" w:ascii="Times New Roman" w:hAnsi="Times New Roman" w:eastAsia="微软雅黑" w:cs="Times New Roman"/>
                <w:b/>
                <w:color w:val="FFFFFF"/>
                <w:sz w:val="18"/>
                <w:szCs w:val="18"/>
                <w:lang w:eastAsia="zh-CN"/>
              </w:rPr>
              <w:t>地点</w:t>
            </w:r>
          </w:p>
        </w:tc>
      </w:tr>
      <w:tr w14:paraId="11A1DB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A2A251B">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25F1DF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CA171C0">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0F4F2F9">
            <w:pPr>
              <w:keepNext/>
              <w:widowControl w:val="0"/>
              <w:spacing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2A99EEB">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A62C5C1">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FC02150">
            <w:pPr>
              <w:widowControl w:val="0"/>
              <w:spacing w:before="1" w:after="0"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FB563A">
            <w:pPr>
              <w:keepNext/>
              <w:widowControl w:val="0"/>
              <w:spacing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7F32344">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3D4ECA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E5D90BE">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4EA8FE59">
      <w:pPr>
        <w:keepNext w:val="0"/>
        <w:keepLines w:val="0"/>
        <w:pageBreakBefore w:val="0"/>
        <w:widowControl/>
        <w:kinsoku/>
        <w:wordWrap/>
        <w:overflowPunct/>
        <w:topLinePunct w:val="0"/>
        <w:autoSpaceDE/>
        <w:autoSpaceDN/>
        <w:bidi w:val="0"/>
        <w:adjustRightInd/>
        <w:snapToGrid/>
        <w:spacing w:after="0"/>
        <w:textAlignment w:val="auto"/>
        <w:rPr>
          <w:rFonts w:hint="eastAsia" w:eastAsia="宋体"/>
          <w:lang w:eastAsia="zh-CN"/>
        </w:rPr>
      </w:pPr>
      <w:r>
        <w:rPr>
          <w:rFonts w:hint="default" w:ascii="Times New Roman" w:hAnsi="Times New Roman" w:eastAsia="微软雅黑" w:cs="Times New Roman"/>
          <w:b/>
          <w:color w:val="auto"/>
          <w:sz w:val="21"/>
          <w:szCs w:val="21"/>
          <w:lang w:val="en-US" w:eastAsia="zh-CN" w:bidi="ar-SA"/>
        </w:rPr>
        <w:t>{% endif %}{% endfor %}</w:t>
      </w:r>
      <w:r>
        <w:rPr>
          <w:rFonts w:hint="default" w:ascii="Times New Roman" w:hAnsi="Times New Roman" w:eastAsia="微软雅黑" w:cs="Times New Roman"/>
          <w:b/>
          <w:color w:val="auto"/>
          <w:sz w:val="21"/>
          <w:szCs w:val="21"/>
          <w:lang w:val="en-US" w:eastAsia="zh-CN" w:bidi="ar-SA"/>
        </w:rPr>
        <w:br w:type="page"/>
      </w:r>
      <w:r>
        <w:rPr>
          <w:rFonts w:hint="default" w:ascii="Times New Roman" w:hAnsi="Times New Roman" w:eastAsia="微软雅黑" w:cs="Times New Roman"/>
          <w:b/>
          <w:color w:val="000000"/>
          <w:sz w:val="21"/>
          <w:szCs w:val="21"/>
          <w:highlight w:val="none"/>
          <w:lang w:val="en-US" w:eastAsia="zh-CN" w:bidi="ar-SA"/>
        </w:rPr>
        <w:t>{% endif %}</w:t>
      </w:r>
    </w:p>
    <w:p w14:paraId="638EC60F">
      <w:pPr>
        <w:keepNext w:val="0"/>
        <w:keepLines w:val="0"/>
        <w:pageBreakBefore w:val="0"/>
        <w:widowControl/>
        <w:numPr>
          <w:ilvl w:val="0"/>
          <w:numId w:val="7"/>
        </w:numPr>
        <w:kinsoku/>
        <w:wordWrap/>
        <w:overflowPunct/>
        <w:topLinePunct w:val="0"/>
        <w:autoSpaceDE/>
        <w:autoSpaceDN/>
        <w:bidi w:val="0"/>
        <w:adjustRightInd/>
        <w:snapToGrid/>
        <w:spacing w:after="0"/>
        <w:ind w:left="0" w:leftChars="0" w:firstLine="0" w:firstLineChars="0"/>
        <w:textAlignment w:val="auto"/>
        <w:outlineLvl w:val="0"/>
        <w:rPr>
          <w:rFonts w:hint="eastAsia" w:ascii="微软雅黑" w:hAnsi="微软雅黑" w:eastAsia="微软雅黑"/>
          <w:b/>
          <w:color w:val="000000"/>
          <w:sz w:val="32"/>
          <w:lang w:eastAsia="zh-CN"/>
        </w:rPr>
      </w:pPr>
      <w:r>
        <w:rPr>
          <w:rFonts w:hint="eastAsia" w:ascii="微软雅黑" w:hAnsi="微软雅黑" w:eastAsia="微软雅黑"/>
          <w:b/>
          <w:color w:val="000000"/>
          <w:sz w:val="32"/>
          <w:lang w:eastAsia="zh-CN"/>
        </w:rPr>
        <w:t>附录</w:t>
      </w:r>
    </w:p>
    <w:p w14:paraId="77512A5A">
      <w:pPr>
        <w:keepNext w:val="0"/>
        <w:keepLines w:val="0"/>
        <w:pageBreakBefore w:val="0"/>
        <w:widowControl/>
        <w:numPr>
          <w:ilvl w:val="1"/>
          <w:numId w:val="7"/>
        </w:numPr>
        <w:kinsoku/>
        <w:wordWrap/>
        <w:overflowPunct/>
        <w:topLinePunct w:val="0"/>
        <w:autoSpaceDE/>
        <w:autoSpaceDN/>
        <w:bidi w:val="0"/>
        <w:adjustRightInd/>
        <w:snapToGrid/>
        <w:spacing w:after="0"/>
        <w:ind w:left="0" w:leftChars="0" w:firstLine="0" w:firstLineChars="0"/>
        <w:textAlignment w:val="auto"/>
        <w:outlineLvl w:val="1"/>
        <w:rPr>
          <w:rFonts w:hint="eastAsia" w:ascii="微软雅黑" w:hAnsi="微软雅黑" w:eastAsia="微软雅黑"/>
          <w:b/>
          <w:color w:val="000000"/>
          <w:sz w:val="32"/>
          <w:lang w:eastAsia="zh-CN"/>
        </w:rPr>
      </w:pPr>
      <w:r>
        <w:rPr>
          <w:rFonts w:hint="eastAsia" w:ascii="微软雅黑" w:hAnsi="微软雅黑" w:eastAsia="微软雅黑"/>
          <w:b/>
          <w:color w:val="000000"/>
          <w:sz w:val="32"/>
          <w:lang w:eastAsia="zh-CN"/>
        </w:rPr>
        <w:t>样本主要质控</w:t>
      </w:r>
    </w:p>
    <w:tbl>
      <w:tblPr>
        <w:tblStyle w:val="32"/>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5D75C68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006600"/>
            <w:vAlign w:val="center"/>
          </w:tcPr>
          <w:p w14:paraId="44F01B50">
            <w:pPr>
              <w:widowControl w:val="0"/>
              <w:spacing w:after="0" w:line="240" w:lineRule="auto"/>
              <w:ind w:left="119"/>
              <w:jc w:val="center"/>
              <w:rPr>
                <w:rFonts w:ascii="Times New Roman" w:hAnsi="Times New Roman" w:eastAsia="微软雅黑" w:cs="Times New Roman"/>
                <w:b/>
                <w:color w:val="FFFFFF"/>
                <w:sz w:val="21"/>
              </w:rPr>
            </w:pPr>
            <w:r>
              <w:rPr>
                <w:rFonts w:ascii="Times New Roman" w:hAnsi="Times New Roman" w:eastAsia="微软雅黑" w:cs="Times New Roman"/>
                <w:b/>
                <w:color w:val="FFFFFF"/>
                <w:sz w:val="21"/>
              </w:rPr>
              <w:t>质控环节</w:t>
            </w:r>
          </w:p>
        </w:tc>
        <w:tc>
          <w:tcPr>
            <w:tcW w:w="2721" w:type="dxa"/>
            <w:tcBorders>
              <w:top w:val="nil"/>
              <w:left w:val="single" w:color="FFFFFF" w:sz="18" w:space="0"/>
              <w:bottom w:val="nil"/>
              <w:right w:val="single" w:color="FFFFFF" w:sz="18" w:space="0"/>
            </w:tcBorders>
            <w:shd w:val="clear" w:color="auto" w:fill="006600"/>
            <w:vAlign w:val="center"/>
          </w:tcPr>
          <w:p w14:paraId="695B9ED4">
            <w:pPr>
              <w:widowControl w:val="0"/>
              <w:spacing w:after="0" w:line="240" w:lineRule="auto"/>
              <w:ind w:left="119"/>
              <w:jc w:val="center"/>
              <w:rPr>
                <w:rFonts w:ascii="Times New Roman" w:hAnsi="Times New Roman" w:eastAsia="微软雅黑" w:cs="Times New Roman"/>
                <w:b/>
                <w:color w:val="FFFFFF"/>
                <w:sz w:val="21"/>
              </w:rPr>
            </w:pPr>
            <w:r>
              <w:rPr>
                <w:rFonts w:ascii="Times New Roman" w:hAnsi="Times New Roman" w:eastAsia="微软雅黑" w:cs="Times New Roman"/>
                <w:b/>
                <w:color w:val="FFFFFF"/>
                <w:sz w:val="21"/>
              </w:rPr>
              <w:t>质控参数</w:t>
            </w:r>
          </w:p>
        </w:tc>
        <w:tc>
          <w:tcPr>
            <w:tcW w:w="2381" w:type="dxa"/>
            <w:tcBorders>
              <w:top w:val="nil"/>
              <w:left w:val="single" w:color="FFFFFF" w:sz="18" w:space="0"/>
              <w:bottom w:val="nil"/>
              <w:right w:val="single" w:color="FFFFFF" w:sz="18" w:space="0"/>
            </w:tcBorders>
            <w:shd w:val="clear" w:color="auto" w:fill="006600"/>
            <w:vAlign w:val="center"/>
          </w:tcPr>
          <w:p w14:paraId="3E77A76D">
            <w:pPr>
              <w:widowControl w:val="0"/>
              <w:spacing w:after="0" w:line="240" w:lineRule="auto"/>
              <w:ind w:left="119"/>
              <w:jc w:val="center"/>
              <w:rPr>
                <w:rFonts w:ascii="Times New Roman" w:hAnsi="Times New Roman" w:eastAsia="微软雅黑" w:cs="Times New Roman"/>
                <w:b/>
                <w:color w:val="FFFFFF"/>
                <w:sz w:val="21"/>
                <w:lang w:eastAsia="zh-CN"/>
              </w:rPr>
            </w:pPr>
            <w:r>
              <w:rPr>
                <w:rFonts w:hint="eastAsia" w:ascii="Times New Roman" w:hAnsi="Times New Roman" w:eastAsia="微软雅黑" w:cs="Times New Roman"/>
                <w:b/>
                <w:color w:val="FFFFFF"/>
                <w:sz w:val="21"/>
                <w:lang w:eastAsia="zh-CN"/>
              </w:rPr>
              <w:t>质控数值</w:t>
            </w:r>
          </w:p>
        </w:tc>
        <w:tc>
          <w:tcPr>
            <w:tcW w:w="2721" w:type="dxa"/>
            <w:tcBorders>
              <w:top w:val="nil"/>
              <w:left w:val="single" w:color="FFFFFF" w:sz="18" w:space="0"/>
              <w:bottom w:val="nil"/>
              <w:right w:val="nil"/>
            </w:tcBorders>
            <w:shd w:val="clear" w:color="auto" w:fill="006600"/>
            <w:vAlign w:val="center"/>
          </w:tcPr>
          <w:p w14:paraId="72F99DF6">
            <w:pPr>
              <w:widowControl w:val="0"/>
              <w:spacing w:after="0" w:line="240" w:lineRule="auto"/>
              <w:ind w:left="119"/>
              <w:jc w:val="center"/>
              <w:rPr>
                <w:rFonts w:ascii="Times New Roman" w:hAnsi="Times New Roman" w:eastAsia="微软雅黑" w:cs="Times New Roman"/>
                <w:b/>
                <w:color w:val="FFFFFF"/>
                <w:sz w:val="21"/>
              </w:rPr>
            </w:pPr>
            <w:r>
              <w:rPr>
                <w:rFonts w:ascii="Times New Roman" w:hAnsi="Times New Roman" w:eastAsia="微软雅黑" w:cs="Times New Roman"/>
                <w:b/>
                <w:color w:val="FFFFFF"/>
                <w:sz w:val="21"/>
              </w:rPr>
              <w:t>质控标准</w:t>
            </w:r>
          </w:p>
        </w:tc>
      </w:tr>
      <w:tr w14:paraId="6B23B4E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751B74BA">
            <w:pPr>
              <w:widowControl w:val="0"/>
              <w:spacing w:after="0" w:line="240" w:lineRule="auto"/>
              <w:ind w:left="119"/>
              <w:jc w:val="cente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rPr>
              <w:t>病理</w:t>
            </w:r>
            <w:r>
              <w:rPr>
                <w:rFonts w:hint="eastAsia" w:ascii="Times New Roman" w:hAnsi="Times New Roman" w:eastAsia="微软雅黑" w:cs="Times New Roman"/>
                <w:b/>
                <w:sz w:val="18"/>
                <w:szCs w:val="18"/>
                <w:lang w:eastAsia="zh-CN"/>
              </w:rPr>
              <w:t>评估</w:t>
            </w:r>
          </w:p>
        </w:tc>
        <w:tc>
          <w:tcPr>
            <w:tcW w:w="2721" w:type="dxa"/>
            <w:tcBorders>
              <w:top w:val="nil"/>
            </w:tcBorders>
            <w:vAlign w:val="center"/>
          </w:tcPr>
          <w:p w14:paraId="53B6DFAE">
            <w:pPr>
              <w:widowControl w:val="0"/>
              <w:spacing w:after="0" w:line="240" w:lineRule="auto"/>
              <w:ind w:left="119"/>
              <w:jc w:val="center"/>
              <w:rPr>
                <w:rFonts w:ascii="Times New Roman" w:hAnsi="Times New Roman" w:eastAsia="微软雅黑" w:cs="Times New Roman"/>
                <w:bCs/>
                <w:sz w:val="18"/>
                <w:szCs w:val="18"/>
              </w:rPr>
            </w:pPr>
            <w:r>
              <w:rPr>
                <w:rFonts w:ascii="Times New Roman" w:hAnsi="Times New Roman" w:eastAsia="微软雅黑" w:cs="Times New Roman"/>
                <w:bCs/>
                <w:sz w:val="18"/>
                <w:szCs w:val="18"/>
              </w:rPr>
              <w:t>肿瘤细胞含量</w:t>
            </w:r>
          </w:p>
        </w:tc>
        <w:tc>
          <w:tcPr>
            <w:tcW w:w="2381" w:type="dxa"/>
            <w:tcBorders>
              <w:top w:val="nil"/>
            </w:tcBorders>
            <w:vAlign w:val="center"/>
          </w:tcPr>
          <w:p w14:paraId="6FFBA5DA">
            <w:pPr>
              <w:widowControl w:val="0"/>
              <w:spacing w:after="0" w:line="240" w:lineRule="auto"/>
              <w:ind w:left="119"/>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sz w:val="18"/>
                <w:szCs w:val="18"/>
                <w:lang w:eastAsia="zh-CN"/>
              </w:rPr>
              <w:t>tumorcellcontent</w:t>
            </w:r>
            <w:r>
              <w:rPr>
                <w:rFonts w:hint="eastAsia" w:ascii="Times New Roman" w:hAnsi="Times New Roman" w:eastAsia="微软雅黑" w:cs="Times New Roman"/>
                <w:sz w:val="18"/>
                <w:szCs w:val="18"/>
                <w:lang w:eastAsia="zh-CN"/>
              </w:rPr>
              <w:t xml:space="preserve"> }}</w:t>
            </w:r>
          </w:p>
        </w:tc>
        <w:tc>
          <w:tcPr>
            <w:tcW w:w="2721" w:type="dxa"/>
            <w:tcBorders>
              <w:top w:val="nil"/>
              <w:right w:val="nil"/>
            </w:tcBorders>
            <w:vAlign w:val="center"/>
          </w:tcPr>
          <w:p w14:paraId="7D065922">
            <w:pPr>
              <w:widowControl w:val="0"/>
              <w:spacing w:after="0" w:line="240" w:lineRule="auto"/>
              <w:ind w:left="119"/>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≥10</w:t>
            </w:r>
            <w:r>
              <w:rPr>
                <w:rFonts w:ascii="Times New Roman" w:hAnsi="Times New Roman" w:eastAsia="微软雅黑" w:cs="Times New Roman"/>
                <w:bCs/>
                <w:sz w:val="18"/>
                <w:szCs w:val="18"/>
              </w:rPr>
              <w:t>%</w:t>
            </w:r>
          </w:p>
        </w:tc>
      </w:tr>
      <w:tr w14:paraId="0E15A12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4A5BCC2">
            <w:pPr>
              <w:widowControl w:val="0"/>
              <w:spacing w:after="0" w:line="240" w:lineRule="auto"/>
              <w:ind w:left="119"/>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核酸质量评估</w:t>
            </w:r>
          </w:p>
        </w:tc>
        <w:tc>
          <w:tcPr>
            <w:tcW w:w="2721" w:type="dxa"/>
            <w:vAlign w:val="center"/>
          </w:tcPr>
          <w:p w14:paraId="222F0DED">
            <w:pPr>
              <w:widowControl w:val="0"/>
              <w:spacing w:after="0" w:line="240" w:lineRule="auto"/>
              <w:ind w:left="119"/>
              <w:jc w:val="center"/>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rPr>
              <w:t>DNA总量</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rPr>
              <w:t>ng</w:t>
            </w:r>
            <w:r>
              <w:rPr>
                <w:rFonts w:hint="eastAsia" w:ascii="Times New Roman" w:hAnsi="Times New Roman" w:eastAsia="微软雅黑" w:cs="Times New Roman"/>
                <w:bCs/>
                <w:sz w:val="18"/>
                <w:szCs w:val="18"/>
                <w:lang w:eastAsia="zh-CN"/>
              </w:rPr>
              <w:t>）</w:t>
            </w:r>
          </w:p>
        </w:tc>
        <w:tc>
          <w:tcPr>
            <w:tcW w:w="2381" w:type="dxa"/>
            <w:vAlign w:val="center"/>
          </w:tcPr>
          <w:p w14:paraId="78E15629">
            <w:pPr>
              <w:widowControl w:val="0"/>
              <w:spacing w:after="0" w:line="240" w:lineRule="auto"/>
              <w:ind w:left="119"/>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sz w:val="18"/>
                <w:szCs w:val="18"/>
                <w:lang w:eastAsia="zh-CN"/>
              </w:rPr>
              <w:t>DNA_total</w:t>
            </w:r>
            <w:r>
              <w:rPr>
                <w:rFonts w:hint="eastAsia" w:ascii="Times New Roman" w:hAnsi="Times New Roman" w:eastAsia="微软雅黑" w:cs="Times New Roman"/>
                <w:sz w:val="18"/>
                <w:szCs w:val="18"/>
                <w:lang w:eastAsia="zh-CN"/>
              </w:rPr>
              <w:t xml:space="preserve"> }}</w:t>
            </w:r>
          </w:p>
        </w:tc>
        <w:tc>
          <w:tcPr>
            <w:tcW w:w="2721" w:type="dxa"/>
            <w:tcBorders>
              <w:right w:val="nil"/>
            </w:tcBorders>
            <w:vAlign w:val="center"/>
          </w:tcPr>
          <w:p w14:paraId="7E2D1846">
            <w:pPr>
              <w:widowControl w:val="0"/>
              <w:spacing w:after="0" w:line="240" w:lineRule="auto"/>
              <w:ind w:left="119"/>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≥2</w:t>
            </w:r>
            <w:r>
              <w:rPr>
                <w:rFonts w:hint="eastAsia" w:ascii="Times New Roman" w:hAnsi="Times New Roman" w:eastAsia="微软雅黑" w:cs="Times New Roman"/>
                <w:bCs/>
                <w:sz w:val="18"/>
                <w:szCs w:val="18"/>
              </w:rPr>
              <w:t>00</w:t>
            </w:r>
          </w:p>
        </w:tc>
      </w:tr>
      <w:tr w14:paraId="28DCD10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14E163C">
            <w:pPr>
              <w:widowControl w:val="0"/>
              <w:spacing w:after="0" w:line="240" w:lineRule="auto"/>
              <w:ind w:left="119"/>
              <w:jc w:val="center"/>
              <w:rPr>
                <w:rFonts w:ascii="Times New Roman" w:hAnsi="Times New Roman" w:eastAsia="微软雅黑" w:cs="Times New Roman"/>
                <w:b/>
                <w:sz w:val="18"/>
                <w:szCs w:val="18"/>
              </w:rPr>
            </w:pPr>
          </w:p>
        </w:tc>
        <w:tc>
          <w:tcPr>
            <w:tcW w:w="2721" w:type="dxa"/>
            <w:vAlign w:val="center"/>
          </w:tcPr>
          <w:p w14:paraId="5C22E6EB">
            <w:pPr>
              <w:widowControl w:val="0"/>
              <w:spacing w:after="0" w:line="240" w:lineRule="auto"/>
              <w:ind w:left="119"/>
              <w:jc w:val="center"/>
              <w:rPr>
                <w:rFonts w:ascii="Times New Roman" w:hAnsi="Times New Roman" w:eastAsia="微软雅黑" w:cs="Times New Roman"/>
                <w:bCs/>
                <w:sz w:val="18"/>
                <w:szCs w:val="18"/>
              </w:rPr>
            </w:pPr>
            <w:r>
              <w:rPr>
                <w:rFonts w:ascii="Times New Roman" w:hAnsi="Times New Roman" w:eastAsia="微软雅黑" w:cs="Times New Roman"/>
                <w:bCs/>
                <w:sz w:val="18"/>
                <w:szCs w:val="18"/>
              </w:rPr>
              <w:t>DNA降解程度</w:t>
            </w:r>
          </w:p>
        </w:tc>
        <w:tc>
          <w:tcPr>
            <w:tcW w:w="2381" w:type="dxa"/>
            <w:vAlign w:val="center"/>
          </w:tcPr>
          <w:p w14:paraId="621A7819">
            <w:pPr>
              <w:widowControl w:val="0"/>
              <w:spacing w:after="0" w:line="240" w:lineRule="auto"/>
              <w:ind w:left="119"/>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sz w:val="18"/>
                <w:szCs w:val="18"/>
                <w:lang w:eastAsia="zh-CN"/>
              </w:rPr>
              <w:t>DNA_degradation</w:t>
            </w:r>
            <w:r>
              <w:rPr>
                <w:rFonts w:hint="eastAsia" w:ascii="Times New Roman" w:hAnsi="Times New Roman" w:eastAsia="微软雅黑" w:cs="Times New Roman"/>
                <w:sz w:val="18"/>
                <w:szCs w:val="18"/>
                <w:lang w:eastAsia="zh-CN"/>
              </w:rPr>
              <w:t xml:space="preserve"> }}</w:t>
            </w:r>
          </w:p>
        </w:tc>
        <w:tc>
          <w:tcPr>
            <w:tcW w:w="2721" w:type="dxa"/>
            <w:tcBorders>
              <w:right w:val="nil"/>
            </w:tcBorders>
            <w:vAlign w:val="center"/>
          </w:tcPr>
          <w:p w14:paraId="592D6E59">
            <w:pPr>
              <w:widowControl w:val="0"/>
              <w:spacing w:after="0" w:line="240" w:lineRule="auto"/>
              <w:ind w:left="119"/>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A</w:t>
            </w:r>
            <w:r>
              <w:rPr>
                <w:rFonts w:ascii="Times New Roman" w:hAnsi="Times New Roman" w:eastAsia="微软雅黑" w:cs="Times New Roman"/>
                <w:bCs/>
                <w:sz w:val="18"/>
                <w:szCs w:val="18"/>
                <w:lang w:eastAsia="zh-CN"/>
              </w:rPr>
              <w:t>/B/</w:t>
            </w:r>
            <w:r>
              <w:rPr>
                <w:rFonts w:hint="eastAsia" w:ascii="Times New Roman" w:hAnsi="Times New Roman" w:eastAsia="微软雅黑" w:cs="Times New Roman"/>
                <w:bCs/>
                <w:sz w:val="18"/>
                <w:szCs w:val="18"/>
              </w:rPr>
              <w:t>C级</w:t>
            </w:r>
          </w:p>
        </w:tc>
      </w:tr>
      <w:tr w14:paraId="1307438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0183C1D">
            <w:pPr>
              <w:widowControl w:val="0"/>
              <w:spacing w:after="0" w:line="240" w:lineRule="auto"/>
              <w:ind w:left="119"/>
              <w:jc w:val="center"/>
              <w:rPr>
                <w:rFonts w:ascii="Times New Roman" w:hAnsi="Times New Roman" w:eastAsia="微软雅黑" w:cs="Times New Roman"/>
                <w:b/>
                <w:sz w:val="18"/>
                <w:szCs w:val="18"/>
              </w:rPr>
            </w:pPr>
          </w:p>
        </w:tc>
        <w:tc>
          <w:tcPr>
            <w:tcW w:w="2721" w:type="dxa"/>
            <w:vAlign w:val="center"/>
          </w:tcPr>
          <w:p w14:paraId="7B9E9803">
            <w:pPr>
              <w:widowControl w:val="0"/>
              <w:spacing w:after="0" w:line="240" w:lineRule="auto"/>
              <w:ind w:left="119"/>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w:t>
            </w:r>
            <w:r>
              <w:rPr>
                <w:rFonts w:ascii="Times New Roman" w:hAnsi="Times New Roman" w:eastAsia="微软雅黑" w:cs="Times New Roman"/>
                <w:bCs/>
                <w:sz w:val="18"/>
                <w:szCs w:val="18"/>
              </w:rPr>
              <w:t>文库</w:t>
            </w:r>
            <w:r>
              <w:rPr>
                <w:rFonts w:hint="eastAsia" w:ascii="Times New Roman" w:hAnsi="Times New Roman" w:eastAsia="微软雅黑" w:cs="Times New Roman"/>
                <w:bCs/>
                <w:sz w:val="18"/>
                <w:szCs w:val="18"/>
                <w:lang w:eastAsia="zh-CN"/>
              </w:rPr>
              <w:t>总</w:t>
            </w:r>
            <w:r>
              <w:rPr>
                <w:rFonts w:ascii="Times New Roman" w:hAnsi="Times New Roman" w:eastAsia="微软雅黑" w:cs="Times New Roman"/>
                <w:bCs/>
                <w:sz w:val="18"/>
                <w:szCs w:val="18"/>
              </w:rPr>
              <w:t>量</w:t>
            </w:r>
            <w:r>
              <w:rPr>
                <w:rFonts w:hint="eastAsia" w:ascii="Times New Roman" w:hAnsi="Times New Roman" w:eastAsia="微软雅黑" w:cs="Times New Roman"/>
                <w:bCs/>
                <w:sz w:val="18"/>
                <w:szCs w:val="18"/>
                <w:lang w:eastAsia="zh-CN"/>
              </w:rPr>
              <w:t>（ng）</w:t>
            </w:r>
          </w:p>
        </w:tc>
        <w:tc>
          <w:tcPr>
            <w:tcW w:w="2381" w:type="dxa"/>
            <w:vAlign w:val="center"/>
          </w:tcPr>
          <w:p w14:paraId="10739531">
            <w:pPr>
              <w:widowControl w:val="0"/>
              <w:spacing w:after="0" w:line="240" w:lineRule="auto"/>
              <w:ind w:left="119"/>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sz w:val="18"/>
                <w:szCs w:val="18"/>
                <w:lang w:eastAsia="zh-CN"/>
              </w:rPr>
              <w:t>outbound_quantity</w:t>
            </w:r>
            <w:r>
              <w:rPr>
                <w:rFonts w:hint="eastAsia" w:ascii="Times New Roman" w:hAnsi="Times New Roman" w:eastAsia="微软雅黑" w:cs="Times New Roman"/>
                <w:sz w:val="18"/>
                <w:szCs w:val="18"/>
                <w:lang w:eastAsia="zh-CN"/>
              </w:rPr>
              <w:t xml:space="preserve"> }}</w:t>
            </w:r>
          </w:p>
        </w:tc>
        <w:tc>
          <w:tcPr>
            <w:tcW w:w="2721" w:type="dxa"/>
            <w:tcBorders>
              <w:right w:val="nil"/>
            </w:tcBorders>
            <w:vAlign w:val="center"/>
          </w:tcPr>
          <w:p w14:paraId="05188B47">
            <w:pPr>
              <w:widowControl w:val="0"/>
              <w:spacing w:after="0" w:line="240" w:lineRule="auto"/>
              <w:ind w:left="119"/>
              <w:jc w:val="center"/>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lang w:eastAsia="zh-CN"/>
              </w:rPr>
              <w:t>≥500</w:t>
            </w:r>
          </w:p>
        </w:tc>
      </w:tr>
      <w:tr w14:paraId="4171BCE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214F7226">
            <w:pPr>
              <w:widowControl w:val="0"/>
              <w:spacing w:after="0" w:line="240" w:lineRule="auto"/>
              <w:ind w:left="119"/>
              <w:jc w:val="cente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rPr>
              <w:t>测序</w:t>
            </w:r>
            <w:r>
              <w:rPr>
                <w:rFonts w:hint="eastAsia" w:ascii="Times New Roman" w:hAnsi="Times New Roman" w:eastAsia="微软雅黑" w:cs="Times New Roman"/>
                <w:b/>
                <w:sz w:val="18"/>
                <w:szCs w:val="18"/>
                <w:lang w:eastAsia="zh-CN"/>
              </w:rPr>
              <w:t>质量评估</w:t>
            </w:r>
          </w:p>
        </w:tc>
        <w:tc>
          <w:tcPr>
            <w:tcW w:w="2721" w:type="dxa"/>
            <w:vAlign w:val="center"/>
          </w:tcPr>
          <w:p w14:paraId="31C6D2ED">
            <w:pPr>
              <w:widowControl w:val="0"/>
              <w:spacing w:after="0" w:line="240" w:lineRule="auto"/>
              <w:ind w:left="119"/>
              <w:jc w:val="center"/>
              <w:rPr>
                <w:rFonts w:ascii="Times New Roman" w:hAnsi="Times New Roman" w:eastAsia="微软雅黑" w:cs="Times New Roman"/>
                <w:bCs/>
                <w:sz w:val="18"/>
                <w:szCs w:val="18"/>
              </w:rPr>
            </w:pPr>
            <w:r>
              <w:rPr>
                <w:rFonts w:ascii="Times New Roman" w:hAnsi="Times New Roman" w:eastAsia="微软雅黑" w:cs="Times New Roman"/>
                <w:bCs/>
                <w:sz w:val="18"/>
                <w:szCs w:val="18"/>
                <w:lang w:eastAsia="zh-CN"/>
              </w:rPr>
              <w:t>HRD Score</w:t>
            </w:r>
            <w:r>
              <w:rPr>
                <w:rFonts w:ascii="Times New Roman" w:hAnsi="Times New Roman" w:eastAsia="微软雅黑" w:cs="Times New Roman"/>
                <w:bCs/>
                <w:sz w:val="18"/>
                <w:szCs w:val="18"/>
              </w:rPr>
              <w:t>平均测序深度</w:t>
            </w:r>
          </w:p>
        </w:tc>
        <w:tc>
          <w:tcPr>
            <w:tcW w:w="2381" w:type="dxa"/>
            <w:vAlign w:val="center"/>
          </w:tcPr>
          <w:p w14:paraId="485336D2">
            <w:pPr>
              <w:widowControl w:val="0"/>
              <w:spacing w:after="0" w:line="240" w:lineRule="auto"/>
              <w:ind w:left="119"/>
              <w:jc w:val="center"/>
              <w:rPr>
                <w:rFonts w:ascii="Times New Roman" w:hAnsi="Times New Roman" w:eastAsia="微软雅黑" w:cs="Times New Roman"/>
                <w:bCs/>
                <w:sz w:val="18"/>
                <w:szCs w:val="18"/>
              </w:rPr>
            </w:pPr>
            <w:r>
              <w:rPr>
                <w:rFonts w:hint="eastAsia" w:ascii="Times New Roman" w:hAnsi="Times New Roman" w:eastAsia="微软雅黑" w:cs="Times New Roman"/>
                <w:sz w:val="18"/>
                <w:szCs w:val="18"/>
                <w:lang w:eastAsia="zh-CN"/>
              </w:rPr>
              <w:t xml:space="preserve">{%if hrd != </w:t>
            </w:r>
            <w:r>
              <w:rPr>
                <w:rFonts w:ascii="Times New Roman" w:hAnsi="Times New Roman" w:eastAsia="微软雅黑" w:cs="Times New Roman"/>
                <w:sz w:val="18"/>
                <w:szCs w:val="18"/>
                <w:lang w:eastAsia="zh-CN"/>
              </w:rPr>
              <w:t>undefined</w:t>
            </w:r>
            <w:r>
              <w:rPr>
                <w:rFonts w:hint="eastAsia" w:ascii="Times New Roman" w:hAnsi="Times New Roman" w:eastAsia="微软雅黑" w:cs="Times New Roman"/>
                <w:sz w:val="18"/>
                <w:szCs w:val="18"/>
                <w:lang w:eastAsia="zh-CN"/>
              </w:rPr>
              <w:t>%}{{ hrd.</w:t>
            </w:r>
            <w:r>
              <w:rPr>
                <w:rFonts w:ascii="Times New Roman" w:hAnsi="Times New Roman" w:eastAsia="微软雅黑" w:cs="Times New Roman"/>
                <w:sz w:val="18"/>
                <w:szCs w:val="18"/>
                <w:lang w:eastAsia="zh-CN"/>
              </w:rPr>
              <w:t>sequencing_depth</w:t>
            </w:r>
            <w:r>
              <w:rPr>
                <w:rFonts w:hint="eastAsia" w:ascii="Times New Roman" w:hAnsi="Times New Roman" w:eastAsia="微软雅黑" w:cs="Times New Roman"/>
                <w:sz w:val="18"/>
                <w:szCs w:val="18"/>
                <w:lang w:eastAsia="zh-CN"/>
              </w:rPr>
              <w:t xml:space="preserve"> }}{%endif%}</w:t>
            </w:r>
          </w:p>
        </w:tc>
        <w:tc>
          <w:tcPr>
            <w:tcW w:w="2721" w:type="dxa"/>
            <w:tcBorders>
              <w:right w:val="nil"/>
            </w:tcBorders>
            <w:vAlign w:val="center"/>
          </w:tcPr>
          <w:p w14:paraId="7FC67863">
            <w:pPr>
              <w:widowControl w:val="0"/>
              <w:spacing w:after="0" w:line="240" w:lineRule="auto"/>
              <w:ind w:left="119"/>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200</w:t>
            </w:r>
          </w:p>
        </w:tc>
      </w:tr>
      <w:tr w14:paraId="2E7D033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815FC37">
            <w:pPr>
              <w:widowControl w:val="0"/>
              <w:spacing w:after="0" w:line="240" w:lineRule="auto"/>
              <w:ind w:left="119"/>
              <w:jc w:val="center"/>
              <w:rPr>
                <w:rFonts w:ascii="Times New Roman" w:hAnsi="Times New Roman" w:eastAsia="微软雅黑" w:cs="Times New Roman"/>
                <w:b/>
                <w:sz w:val="18"/>
                <w:szCs w:val="18"/>
              </w:rPr>
            </w:pPr>
          </w:p>
        </w:tc>
        <w:tc>
          <w:tcPr>
            <w:tcW w:w="2721" w:type="dxa"/>
            <w:vAlign w:val="center"/>
          </w:tcPr>
          <w:p w14:paraId="7E06F003">
            <w:pPr>
              <w:widowControl w:val="0"/>
              <w:spacing w:after="0" w:line="240" w:lineRule="auto"/>
              <w:ind w:left="119"/>
              <w:jc w:val="center"/>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HRD Score</w:t>
            </w:r>
            <w:r>
              <w:rPr>
                <w:rFonts w:hint="eastAsia" w:ascii="Times New Roman" w:hAnsi="Times New Roman" w:eastAsia="微软雅黑" w:cs="Times New Roman"/>
                <w:bCs/>
                <w:sz w:val="18"/>
                <w:szCs w:val="18"/>
                <w:lang w:eastAsia="zh-CN"/>
              </w:rPr>
              <w:t>覆盖均一性</w:t>
            </w:r>
          </w:p>
        </w:tc>
        <w:tc>
          <w:tcPr>
            <w:tcW w:w="2381" w:type="dxa"/>
            <w:vAlign w:val="center"/>
          </w:tcPr>
          <w:p w14:paraId="00DDFD90">
            <w:pPr>
              <w:widowControl w:val="0"/>
              <w:spacing w:after="0" w:line="240" w:lineRule="auto"/>
              <w:ind w:left="119"/>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{%if hrd != </w:t>
            </w:r>
            <w:r>
              <w:rPr>
                <w:rFonts w:ascii="Times New Roman" w:hAnsi="Times New Roman" w:eastAsia="微软雅黑" w:cs="Times New Roman"/>
                <w:sz w:val="18"/>
                <w:szCs w:val="18"/>
                <w:lang w:eastAsia="zh-CN"/>
              </w:rPr>
              <w:t>undefined</w:t>
            </w:r>
            <w:r>
              <w:rPr>
                <w:rFonts w:hint="eastAsia" w:ascii="Times New Roman" w:hAnsi="Times New Roman" w:eastAsia="微软雅黑" w:cs="Times New Roman"/>
                <w:sz w:val="18"/>
                <w:szCs w:val="18"/>
                <w:lang w:eastAsia="zh-CN"/>
              </w:rPr>
              <w:t>%}{{ hrd.coverage_uniformity }}{%endif%}</w:t>
            </w:r>
          </w:p>
        </w:tc>
        <w:tc>
          <w:tcPr>
            <w:tcW w:w="2721" w:type="dxa"/>
            <w:tcBorders>
              <w:right w:val="nil"/>
            </w:tcBorders>
            <w:vAlign w:val="center"/>
          </w:tcPr>
          <w:p w14:paraId="6954AA8D">
            <w:pPr>
              <w:widowControl w:val="0"/>
              <w:spacing w:after="0" w:line="240" w:lineRule="auto"/>
              <w:ind w:left="119"/>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8</w:t>
            </w:r>
            <w:r>
              <w:rPr>
                <w:rFonts w:hint="eastAsia" w:ascii="Times New Roman" w:hAnsi="Times New Roman" w:eastAsia="微软雅黑" w:cs="Times New Roman"/>
                <w:bCs/>
                <w:sz w:val="18"/>
                <w:szCs w:val="18"/>
                <w:lang w:eastAsia="zh-CN"/>
              </w:rPr>
              <w:t>0%</w:t>
            </w:r>
          </w:p>
        </w:tc>
      </w:tr>
      <w:tr w14:paraId="689AE79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BAF9E03">
            <w:pPr>
              <w:widowControl w:val="0"/>
              <w:spacing w:after="0" w:line="240" w:lineRule="auto"/>
              <w:ind w:left="119"/>
              <w:jc w:val="center"/>
              <w:rPr>
                <w:rFonts w:ascii="Times New Roman" w:hAnsi="Times New Roman" w:eastAsia="微软雅黑" w:cs="Times New Roman"/>
                <w:b/>
                <w:sz w:val="18"/>
                <w:szCs w:val="18"/>
              </w:rPr>
            </w:pPr>
          </w:p>
        </w:tc>
        <w:tc>
          <w:tcPr>
            <w:tcW w:w="2721" w:type="dxa"/>
            <w:vAlign w:val="center"/>
          </w:tcPr>
          <w:p w14:paraId="469B2F50">
            <w:pPr>
              <w:widowControl w:val="0"/>
              <w:spacing w:after="0" w:line="240" w:lineRule="auto"/>
              <w:ind w:left="119"/>
              <w:jc w:val="center"/>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HRR</w:t>
            </w:r>
            <w:r>
              <w:rPr>
                <w:rFonts w:hint="eastAsia" w:ascii="Times New Roman" w:hAnsi="Times New Roman" w:eastAsia="微软雅黑" w:cs="Times New Roman"/>
                <w:bCs/>
                <w:sz w:val="18"/>
                <w:szCs w:val="18"/>
                <w:lang w:eastAsia="zh-CN"/>
              </w:rPr>
              <w:t>基因平均测序深度</w:t>
            </w:r>
          </w:p>
        </w:tc>
        <w:tc>
          <w:tcPr>
            <w:tcW w:w="2381" w:type="dxa"/>
            <w:vAlign w:val="center"/>
          </w:tcPr>
          <w:p w14:paraId="2FED036F">
            <w:pPr>
              <w:widowControl w:val="0"/>
              <w:spacing w:after="0" w:line="240" w:lineRule="auto"/>
              <w:ind w:left="119"/>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sequencing_depth }}</w:t>
            </w:r>
          </w:p>
        </w:tc>
        <w:tc>
          <w:tcPr>
            <w:tcW w:w="2721" w:type="dxa"/>
            <w:tcBorders>
              <w:right w:val="nil"/>
            </w:tcBorders>
            <w:vAlign w:val="center"/>
          </w:tcPr>
          <w:p w14:paraId="263E7CD3">
            <w:pPr>
              <w:widowControl w:val="0"/>
              <w:spacing w:after="0" w:line="240" w:lineRule="auto"/>
              <w:ind w:left="119"/>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500</w:t>
            </w:r>
          </w:p>
        </w:tc>
      </w:tr>
      <w:tr w14:paraId="7FED70C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B75EDB8">
            <w:pPr>
              <w:widowControl w:val="0"/>
              <w:spacing w:after="0" w:line="240" w:lineRule="auto"/>
              <w:ind w:left="119"/>
              <w:jc w:val="center"/>
              <w:rPr>
                <w:rFonts w:ascii="Times New Roman" w:hAnsi="Times New Roman" w:eastAsia="微软雅黑" w:cs="Times New Roman"/>
                <w:b/>
                <w:sz w:val="18"/>
                <w:szCs w:val="18"/>
              </w:rPr>
            </w:pPr>
          </w:p>
        </w:tc>
        <w:tc>
          <w:tcPr>
            <w:tcW w:w="2721" w:type="dxa"/>
            <w:vAlign w:val="center"/>
          </w:tcPr>
          <w:p w14:paraId="2A5EE8B9">
            <w:pPr>
              <w:widowControl w:val="0"/>
              <w:spacing w:after="0" w:line="240" w:lineRule="auto"/>
              <w:ind w:left="119"/>
              <w:jc w:val="center"/>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HRR</w:t>
            </w:r>
            <w:r>
              <w:rPr>
                <w:rFonts w:hint="eastAsia" w:ascii="Times New Roman" w:hAnsi="Times New Roman" w:eastAsia="微软雅黑" w:cs="Times New Roman"/>
                <w:bCs/>
                <w:sz w:val="18"/>
                <w:szCs w:val="18"/>
                <w:lang w:eastAsia="zh-CN"/>
              </w:rPr>
              <w:t>基因覆盖均一性</w:t>
            </w:r>
          </w:p>
        </w:tc>
        <w:tc>
          <w:tcPr>
            <w:tcW w:w="2381" w:type="dxa"/>
            <w:vAlign w:val="center"/>
          </w:tcPr>
          <w:p w14:paraId="2F05DDA3">
            <w:pPr>
              <w:widowControl w:val="0"/>
              <w:spacing w:after="0" w:line="240" w:lineRule="auto"/>
              <w:ind w:left="119"/>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coverage_uniformity }}</w:t>
            </w:r>
          </w:p>
        </w:tc>
        <w:tc>
          <w:tcPr>
            <w:tcW w:w="2721" w:type="dxa"/>
            <w:tcBorders>
              <w:right w:val="nil"/>
            </w:tcBorders>
            <w:vAlign w:val="center"/>
          </w:tcPr>
          <w:p w14:paraId="348EAD60">
            <w:pPr>
              <w:widowControl w:val="0"/>
              <w:spacing w:after="0" w:line="240" w:lineRule="auto"/>
              <w:ind w:left="119"/>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90%</w:t>
            </w:r>
          </w:p>
        </w:tc>
      </w:tr>
      <w:tr w14:paraId="09BCCBD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89C6A3A">
            <w:pPr>
              <w:widowControl w:val="0"/>
              <w:spacing w:after="0" w:line="240" w:lineRule="auto"/>
              <w:ind w:left="119"/>
              <w:jc w:val="center"/>
              <w:rPr>
                <w:rFonts w:ascii="Times New Roman" w:hAnsi="Times New Roman" w:eastAsia="微软雅黑" w:cs="Times New Roman"/>
                <w:b/>
                <w:sz w:val="18"/>
                <w:szCs w:val="18"/>
              </w:rPr>
            </w:pPr>
          </w:p>
        </w:tc>
        <w:tc>
          <w:tcPr>
            <w:tcW w:w="2721" w:type="dxa"/>
            <w:vAlign w:val="center"/>
          </w:tcPr>
          <w:p w14:paraId="1171C7E3">
            <w:pPr>
              <w:widowControl w:val="0"/>
              <w:spacing w:after="0" w:line="240" w:lineRule="auto"/>
              <w:ind w:left="119"/>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w:t>
            </w:r>
          </w:p>
        </w:tc>
        <w:tc>
          <w:tcPr>
            <w:tcW w:w="2381" w:type="dxa"/>
            <w:vAlign w:val="center"/>
          </w:tcPr>
          <w:p w14:paraId="614F84B4">
            <w:pPr>
              <w:widowControl w:val="0"/>
              <w:spacing w:after="0" w:line="240" w:lineRule="auto"/>
              <w:ind w:left="119"/>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genome_alignment }}</w:t>
            </w:r>
          </w:p>
        </w:tc>
        <w:tc>
          <w:tcPr>
            <w:tcW w:w="2721" w:type="dxa"/>
            <w:tcBorders>
              <w:right w:val="nil"/>
            </w:tcBorders>
            <w:vAlign w:val="center"/>
          </w:tcPr>
          <w:p w14:paraId="35286DDC">
            <w:pPr>
              <w:widowControl w:val="0"/>
              <w:spacing w:after="0" w:line="240" w:lineRule="auto"/>
              <w:ind w:left="119"/>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≥9</w:t>
            </w:r>
            <w:r>
              <w:rPr>
                <w:rFonts w:ascii="Times New Roman" w:hAnsi="Times New Roman" w:eastAsia="微软雅黑" w:cs="Times New Roman"/>
                <w:bCs/>
                <w:sz w:val="18"/>
                <w:szCs w:val="18"/>
              </w:rPr>
              <w:t>5%</w:t>
            </w:r>
          </w:p>
        </w:tc>
      </w:tr>
      <w:tr w14:paraId="2216C62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33F8E47">
            <w:pPr>
              <w:widowControl w:val="0"/>
              <w:spacing w:after="0" w:line="240" w:lineRule="auto"/>
              <w:ind w:left="119"/>
              <w:jc w:val="center"/>
              <w:rPr>
                <w:rFonts w:ascii="Times New Roman" w:hAnsi="Times New Roman" w:eastAsia="微软雅黑" w:cs="Times New Roman"/>
                <w:b/>
                <w:sz w:val="21"/>
              </w:rPr>
            </w:pPr>
          </w:p>
        </w:tc>
        <w:tc>
          <w:tcPr>
            <w:tcW w:w="2721" w:type="dxa"/>
            <w:vAlign w:val="center"/>
          </w:tcPr>
          <w:p w14:paraId="145DD8C5">
            <w:pPr>
              <w:widowControl w:val="0"/>
              <w:spacing w:after="0" w:line="240" w:lineRule="auto"/>
              <w:ind w:left="119"/>
              <w:jc w:val="center"/>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rPr>
              <w:t>碱基质量Q30</w:t>
            </w:r>
            <w:r>
              <w:rPr>
                <w:rFonts w:hint="eastAsia" w:ascii="Times New Roman" w:hAnsi="Times New Roman" w:eastAsia="微软雅黑" w:cs="Times New Roman"/>
                <w:bCs/>
                <w:sz w:val="18"/>
                <w:szCs w:val="18"/>
                <w:lang w:eastAsia="zh-CN"/>
              </w:rPr>
              <w:t>占比</w:t>
            </w:r>
          </w:p>
        </w:tc>
        <w:tc>
          <w:tcPr>
            <w:tcW w:w="2381" w:type="dxa"/>
            <w:vAlign w:val="center"/>
          </w:tcPr>
          <w:p w14:paraId="4B796A3A">
            <w:pPr>
              <w:widowControl w:val="0"/>
              <w:spacing w:after="0" w:line="240" w:lineRule="auto"/>
              <w:ind w:left="119"/>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base_quality }}</w:t>
            </w:r>
          </w:p>
        </w:tc>
        <w:tc>
          <w:tcPr>
            <w:tcW w:w="2721" w:type="dxa"/>
            <w:tcBorders>
              <w:right w:val="nil"/>
            </w:tcBorders>
            <w:vAlign w:val="center"/>
          </w:tcPr>
          <w:p w14:paraId="718572F5">
            <w:pPr>
              <w:widowControl w:val="0"/>
              <w:spacing w:after="0" w:line="240" w:lineRule="auto"/>
              <w:ind w:left="119"/>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rPr>
              <w:t>8</w:t>
            </w:r>
            <w:r>
              <w:rPr>
                <w:rFonts w:hint="eastAsia" w:ascii="Times New Roman" w:hAnsi="Times New Roman" w:eastAsia="微软雅黑" w:cs="Times New Roman"/>
                <w:bCs/>
                <w:sz w:val="18"/>
                <w:szCs w:val="18"/>
                <w:lang w:eastAsia="zh-CN"/>
              </w:rPr>
              <w:t>0</w:t>
            </w:r>
            <w:r>
              <w:rPr>
                <w:rFonts w:ascii="Times New Roman" w:hAnsi="Times New Roman" w:eastAsia="微软雅黑" w:cs="Times New Roman"/>
                <w:bCs/>
                <w:sz w:val="18"/>
                <w:szCs w:val="18"/>
              </w:rPr>
              <w:t>%</w:t>
            </w:r>
          </w:p>
        </w:tc>
      </w:tr>
      <w:tr w14:paraId="188E614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0E16FEED">
            <w:pPr>
              <w:widowControl w:val="0"/>
              <w:spacing w:after="0" w:line="240" w:lineRule="auto"/>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455A05AE">
            <w:pPr>
              <w:widowControl w:val="0"/>
              <w:spacing w:after="0" w:line="240" w:lineRule="auto"/>
              <w:ind w:left="119"/>
              <w:jc w:val="center"/>
              <w:rPr>
                <w:rFonts w:ascii="Times New Roman" w:hAnsi="Times New Roman" w:eastAsia="微软雅黑" w:cs="Times New Roman"/>
                <w:bCs/>
                <w:sz w:val="21"/>
                <w:lang w:eastAsia="zh-CN"/>
              </w:rPr>
            </w:pPr>
            <w:r>
              <w:rPr>
                <w:rFonts w:hint="eastAsia" w:ascii="微软雅黑" w:hAnsi="微软雅黑" w:eastAsia="微软雅黑" w:cs="宋体"/>
                <w:color w:val="000000"/>
                <w:sz w:val="21"/>
                <w:szCs w:val="21"/>
                <w:lang w:eastAsia="zh-CN"/>
              </w:rPr>
              <w:t>{{</w:t>
            </w:r>
            <w:r>
              <w:rPr>
                <w:rFonts w:ascii="微软雅黑" w:hAnsi="微软雅黑" w:eastAsia="微软雅黑" w:cs="宋体"/>
                <w:color w:val="000000"/>
                <w:sz w:val="21"/>
                <w:szCs w:val="21"/>
                <w:lang w:eastAsia="zh-CN"/>
              </w:rPr>
              <w:t xml:space="preserve"> sequencing_depth</w:t>
            </w:r>
            <w:r>
              <w:rPr>
                <w:rFonts w:hint="eastAsia" w:ascii="微软雅黑" w:hAnsi="微软雅黑" w:eastAsia="微软雅黑" w:cs="宋体"/>
                <w:color w:val="000000"/>
                <w:sz w:val="21"/>
                <w:szCs w:val="21"/>
                <w:lang w:eastAsia="zh-CN"/>
              </w:rPr>
              <w:t xml:space="preserve"> | oqa(50</w:t>
            </w:r>
            <w:r>
              <w:rPr>
                <w:rFonts w:ascii="微软雅黑" w:hAnsi="微软雅黑" w:eastAsia="微软雅黑" w:cs="宋体"/>
                <w:color w:val="000000"/>
                <w:sz w:val="21"/>
                <w:szCs w:val="21"/>
                <w:lang w:eastAsia="zh-CN"/>
              </w:rPr>
              <w:t>0</w:t>
            </w:r>
            <w:r>
              <w:rPr>
                <w:rFonts w:hint="eastAsia" w:ascii="微软雅黑" w:hAnsi="微软雅黑" w:eastAsia="微软雅黑" w:cs="宋体"/>
                <w:color w:val="000000"/>
                <w:sz w:val="21"/>
                <w:szCs w:val="21"/>
                <w:lang w:eastAsia="zh-CN"/>
              </w:rPr>
              <w:t>,400) }}</w:t>
            </w:r>
          </w:p>
        </w:tc>
      </w:tr>
    </w:tbl>
    <w:p w14:paraId="5133091C">
      <w:pPr>
        <w:widowControl w:val="0"/>
        <w:tabs>
          <w:tab w:val="left" w:pos="1317"/>
        </w:tabs>
        <w:kinsoku w:val="0"/>
        <w:overflowPunct w:val="0"/>
        <w:spacing w:before="40" w:after="0" w:line="187" w:lineRule="auto"/>
        <w:ind w:right="1128"/>
        <w:rPr>
          <w:rFonts w:hint="eastAsia" w:ascii="Times New Roman" w:hAnsi="Times New Roman" w:eastAsia="微软雅黑" w:cs="Times New Roman"/>
          <w:b/>
          <w:bCs/>
          <w:sz w:val="18"/>
          <w:lang w:eastAsia="zh-CN"/>
        </w:rPr>
      </w:pPr>
    </w:p>
    <w:p w14:paraId="6B54F559">
      <w:pPr>
        <w:widowControl w:val="0"/>
        <w:tabs>
          <w:tab w:val="left" w:pos="1317"/>
        </w:tabs>
        <w:kinsoku w:val="0"/>
        <w:overflowPunct w:val="0"/>
        <w:spacing w:before="40" w:after="0" w:line="187" w:lineRule="auto"/>
        <w:ind w:right="1128"/>
        <w:rPr>
          <w:rFonts w:hint="eastAsia" w:ascii="微软雅黑" w:hAnsi="微软雅黑" w:eastAsia="微软雅黑"/>
          <w:b/>
          <w:color w:val="000000"/>
          <w:sz w:val="32"/>
          <w:lang w:eastAsia="zh-CN"/>
        </w:rPr>
      </w:pPr>
      <w:r>
        <w:rPr>
          <w:rFonts w:hint="eastAsia" w:ascii="微软雅黑" w:hAnsi="微软雅黑" w:eastAsia="微软雅黑"/>
          <w:b/>
          <w:color w:val="000000"/>
          <w:sz w:val="32"/>
          <w:lang w:val="en-US" w:eastAsia="zh-CN"/>
        </w:rPr>
        <w:t>对照</w:t>
      </w:r>
      <w:r>
        <w:rPr>
          <w:rFonts w:hint="eastAsia" w:ascii="微软雅黑" w:hAnsi="微软雅黑" w:eastAsia="微软雅黑"/>
          <w:b/>
          <w:color w:val="000000"/>
          <w:sz w:val="32"/>
          <w:lang w:eastAsia="zh-CN"/>
        </w:rPr>
        <w:t>样本</w:t>
      </w:r>
    </w:p>
    <w:tbl>
      <w:tblPr>
        <w:tblStyle w:val="32"/>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04DCD37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006600"/>
            <w:vAlign w:val="center"/>
          </w:tcPr>
          <w:p w14:paraId="7C85DE4C">
            <w:pPr>
              <w:widowControl w:val="0"/>
              <w:spacing w:after="0" w:line="240" w:lineRule="auto"/>
              <w:ind w:left="119"/>
              <w:jc w:val="center"/>
              <w:rPr>
                <w:rFonts w:ascii="Times New Roman" w:hAnsi="Times New Roman" w:eastAsia="微软雅黑" w:cs="Times New Roman"/>
                <w:b/>
                <w:color w:val="FFFFFF"/>
                <w:sz w:val="21"/>
              </w:rPr>
            </w:pPr>
            <w:r>
              <w:rPr>
                <w:rFonts w:ascii="Times New Roman" w:hAnsi="Times New Roman" w:eastAsia="微软雅黑" w:cs="Times New Roman"/>
                <w:b/>
                <w:color w:val="FFFFFF"/>
                <w:sz w:val="21"/>
              </w:rPr>
              <w:t>质控环节</w:t>
            </w:r>
          </w:p>
        </w:tc>
        <w:tc>
          <w:tcPr>
            <w:tcW w:w="2721" w:type="dxa"/>
            <w:tcBorders>
              <w:top w:val="nil"/>
              <w:left w:val="single" w:color="FFFFFF" w:sz="18" w:space="0"/>
              <w:bottom w:val="nil"/>
              <w:right w:val="single" w:color="FFFFFF" w:sz="18" w:space="0"/>
            </w:tcBorders>
            <w:shd w:val="clear" w:color="auto" w:fill="006600"/>
            <w:vAlign w:val="center"/>
          </w:tcPr>
          <w:p w14:paraId="7F27643D">
            <w:pPr>
              <w:widowControl w:val="0"/>
              <w:spacing w:after="0" w:line="240" w:lineRule="auto"/>
              <w:ind w:left="119"/>
              <w:jc w:val="center"/>
              <w:rPr>
                <w:rFonts w:ascii="Times New Roman" w:hAnsi="Times New Roman" w:eastAsia="微软雅黑" w:cs="Times New Roman"/>
                <w:b/>
                <w:color w:val="FFFFFF"/>
                <w:sz w:val="21"/>
              </w:rPr>
            </w:pPr>
            <w:r>
              <w:rPr>
                <w:rFonts w:ascii="Times New Roman" w:hAnsi="Times New Roman" w:eastAsia="微软雅黑" w:cs="Times New Roman"/>
                <w:b/>
                <w:color w:val="FFFFFF"/>
                <w:sz w:val="21"/>
              </w:rPr>
              <w:t>质控参数</w:t>
            </w:r>
          </w:p>
        </w:tc>
        <w:tc>
          <w:tcPr>
            <w:tcW w:w="2381" w:type="dxa"/>
            <w:tcBorders>
              <w:top w:val="nil"/>
              <w:left w:val="single" w:color="FFFFFF" w:sz="18" w:space="0"/>
              <w:bottom w:val="nil"/>
              <w:right w:val="single" w:color="FFFFFF" w:sz="18" w:space="0"/>
            </w:tcBorders>
            <w:shd w:val="clear" w:color="auto" w:fill="006600"/>
            <w:vAlign w:val="center"/>
          </w:tcPr>
          <w:p w14:paraId="3B01243C">
            <w:pPr>
              <w:widowControl w:val="0"/>
              <w:spacing w:after="0" w:line="240" w:lineRule="auto"/>
              <w:ind w:left="119"/>
              <w:jc w:val="center"/>
              <w:rPr>
                <w:rFonts w:ascii="Times New Roman" w:hAnsi="Times New Roman" w:eastAsia="微软雅黑" w:cs="Times New Roman"/>
                <w:b/>
                <w:color w:val="FFFFFF"/>
                <w:sz w:val="21"/>
                <w:lang w:eastAsia="zh-CN"/>
              </w:rPr>
            </w:pPr>
            <w:r>
              <w:rPr>
                <w:rFonts w:hint="eastAsia" w:ascii="Times New Roman" w:hAnsi="Times New Roman" w:eastAsia="微软雅黑" w:cs="Times New Roman"/>
                <w:b/>
                <w:color w:val="FFFFFF"/>
                <w:sz w:val="21"/>
                <w:lang w:eastAsia="zh-CN"/>
              </w:rPr>
              <w:t>质控数值</w:t>
            </w:r>
          </w:p>
        </w:tc>
        <w:tc>
          <w:tcPr>
            <w:tcW w:w="2721" w:type="dxa"/>
            <w:tcBorders>
              <w:top w:val="nil"/>
              <w:left w:val="single" w:color="FFFFFF" w:sz="18" w:space="0"/>
              <w:bottom w:val="nil"/>
              <w:right w:val="nil"/>
            </w:tcBorders>
            <w:shd w:val="clear" w:color="auto" w:fill="006600"/>
            <w:vAlign w:val="center"/>
          </w:tcPr>
          <w:p w14:paraId="0155D1F5">
            <w:pPr>
              <w:widowControl w:val="0"/>
              <w:spacing w:after="0" w:line="240" w:lineRule="auto"/>
              <w:ind w:left="119"/>
              <w:jc w:val="center"/>
              <w:rPr>
                <w:rFonts w:ascii="Times New Roman" w:hAnsi="Times New Roman" w:eastAsia="微软雅黑" w:cs="Times New Roman"/>
                <w:b/>
                <w:color w:val="FFFFFF"/>
                <w:sz w:val="21"/>
              </w:rPr>
            </w:pPr>
            <w:r>
              <w:rPr>
                <w:rFonts w:ascii="Times New Roman" w:hAnsi="Times New Roman" w:eastAsia="微软雅黑" w:cs="Times New Roman"/>
                <w:b/>
                <w:color w:val="FFFFFF"/>
                <w:sz w:val="21"/>
              </w:rPr>
              <w:t>质控标准</w:t>
            </w:r>
          </w:p>
        </w:tc>
      </w:tr>
      <w:tr w14:paraId="68B3934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76C64B5E">
            <w:pPr>
              <w:widowControl w:val="0"/>
              <w:spacing w:after="0" w:line="240" w:lineRule="auto"/>
              <w:ind w:left="119"/>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核酸质量评估</w:t>
            </w:r>
          </w:p>
        </w:tc>
        <w:tc>
          <w:tcPr>
            <w:tcW w:w="2721" w:type="dxa"/>
            <w:vAlign w:val="center"/>
          </w:tcPr>
          <w:p w14:paraId="060B2C6D">
            <w:pPr>
              <w:widowControl w:val="0"/>
              <w:spacing w:after="0" w:line="240" w:lineRule="auto"/>
              <w:ind w:left="119"/>
              <w:jc w:val="center"/>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rPr>
              <w:t>DNA总量</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rPr>
              <w:t>ng</w:t>
            </w:r>
            <w:r>
              <w:rPr>
                <w:rFonts w:hint="eastAsia" w:ascii="Times New Roman" w:hAnsi="Times New Roman" w:eastAsia="微软雅黑" w:cs="Times New Roman"/>
                <w:bCs/>
                <w:sz w:val="18"/>
                <w:szCs w:val="18"/>
                <w:lang w:eastAsia="zh-CN"/>
              </w:rPr>
              <w:t>）</w:t>
            </w:r>
          </w:p>
        </w:tc>
        <w:tc>
          <w:tcPr>
            <w:tcW w:w="2381" w:type="dxa"/>
            <w:vAlign w:val="center"/>
          </w:tcPr>
          <w:p w14:paraId="6A030A1B">
            <w:pPr>
              <w:widowControl w:val="0"/>
              <w:spacing w:after="0" w:line="240" w:lineRule="auto"/>
              <w:ind w:left="119"/>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sz w:val="18"/>
                <w:szCs w:val="18"/>
                <w:lang w:eastAsia="zh-CN"/>
              </w:rPr>
              <w:t>ql_qc_g_info</w:t>
            </w:r>
            <w:r>
              <w:rPr>
                <w:rFonts w:hint="eastAsia" w:ascii="Times New Roman" w:hAnsi="Times New Roman" w:eastAsia="微软雅黑" w:cs="Times New Roman"/>
                <w:sz w:val="18"/>
                <w:szCs w:val="18"/>
                <w:lang w:val="en-US" w:eastAsia="zh-CN"/>
              </w:rPr>
              <w:t>.</w:t>
            </w:r>
            <w:r>
              <w:rPr>
                <w:rFonts w:ascii="Times New Roman" w:hAnsi="Times New Roman" w:eastAsia="微软雅黑" w:cs="Times New Roman"/>
                <w:sz w:val="18"/>
                <w:szCs w:val="18"/>
                <w:lang w:eastAsia="zh-CN"/>
              </w:rPr>
              <w:t>DNA_total</w:t>
            </w:r>
            <w:r>
              <w:rPr>
                <w:rFonts w:hint="eastAsia" w:ascii="Times New Roman" w:hAnsi="Times New Roman" w:eastAsia="微软雅黑" w:cs="Times New Roman"/>
                <w:sz w:val="18"/>
                <w:szCs w:val="18"/>
                <w:lang w:eastAsia="zh-CN"/>
              </w:rPr>
              <w:t xml:space="preserve"> }}</w:t>
            </w:r>
          </w:p>
        </w:tc>
        <w:tc>
          <w:tcPr>
            <w:tcW w:w="2721" w:type="dxa"/>
            <w:tcBorders>
              <w:right w:val="nil"/>
            </w:tcBorders>
            <w:vAlign w:val="center"/>
          </w:tcPr>
          <w:p w14:paraId="5BB97B99">
            <w:pPr>
              <w:widowControl w:val="0"/>
              <w:spacing w:after="0" w:line="240" w:lineRule="auto"/>
              <w:ind w:left="119"/>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≥2</w:t>
            </w:r>
            <w:r>
              <w:rPr>
                <w:rFonts w:hint="eastAsia" w:ascii="Times New Roman" w:hAnsi="Times New Roman" w:eastAsia="微软雅黑" w:cs="Times New Roman"/>
                <w:bCs/>
                <w:sz w:val="18"/>
                <w:szCs w:val="18"/>
              </w:rPr>
              <w:t>00</w:t>
            </w:r>
          </w:p>
        </w:tc>
      </w:tr>
      <w:tr w14:paraId="7B98C3F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344897E">
            <w:pPr>
              <w:widowControl w:val="0"/>
              <w:spacing w:after="0" w:line="240" w:lineRule="auto"/>
              <w:ind w:left="119"/>
              <w:jc w:val="center"/>
              <w:rPr>
                <w:rFonts w:ascii="Times New Roman" w:hAnsi="Times New Roman" w:eastAsia="微软雅黑" w:cs="Times New Roman"/>
                <w:b/>
                <w:sz w:val="18"/>
                <w:szCs w:val="18"/>
              </w:rPr>
            </w:pPr>
          </w:p>
        </w:tc>
        <w:tc>
          <w:tcPr>
            <w:tcW w:w="2721" w:type="dxa"/>
            <w:vAlign w:val="center"/>
          </w:tcPr>
          <w:p w14:paraId="59AD3008">
            <w:pPr>
              <w:widowControl w:val="0"/>
              <w:spacing w:after="0" w:line="240" w:lineRule="auto"/>
              <w:ind w:left="119"/>
              <w:jc w:val="center"/>
              <w:rPr>
                <w:rFonts w:ascii="Times New Roman" w:hAnsi="Times New Roman" w:eastAsia="微软雅黑" w:cs="Times New Roman"/>
                <w:bCs/>
                <w:sz w:val="18"/>
                <w:szCs w:val="18"/>
              </w:rPr>
            </w:pPr>
            <w:r>
              <w:rPr>
                <w:rFonts w:ascii="Times New Roman" w:hAnsi="Times New Roman" w:eastAsia="微软雅黑" w:cs="Times New Roman"/>
                <w:bCs/>
                <w:sz w:val="18"/>
                <w:szCs w:val="18"/>
              </w:rPr>
              <w:t>DNA降解程度</w:t>
            </w:r>
          </w:p>
        </w:tc>
        <w:tc>
          <w:tcPr>
            <w:tcW w:w="2381" w:type="dxa"/>
            <w:vAlign w:val="center"/>
          </w:tcPr>
          <w:p w14:paraId="52B2B5C5">
            <w:pPr>
              <w:widowControl w:val="0"/>
              <w:spacing w:after="0" w:line="240" w:lineRule="auto"/>
              <w:ind w:left="119"/>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sz w:val="18"/>
                <w:szCs w:val="18"/>
                <w:lang w:eastAsia="zh-CN"/>
              </w:rPr>
              <w:t>ql_qc_g_info</w:t>
            </w:r>
            <w:r>
              <w:rPr>
                <w:rFonts w:hint="eastAsia" w:ascii="Times New Roman" w:hAnsi="Times New Roman" w:eastAsia="微软雅黑" w:cs="Times New Roman"/>
                <w:sz w:val="18"/>
                <w:szCs w:val="18"/>
                <w:lang w:val="en-US" w:eastAsia="zh-CN"/>
              </w:rPr>
              <w:t>.</w:t>
            </w:r>
            <w:r>
              <w:rPr>
                <w:rFonts w:ascii="Times New Roman" w:hAnsi="Times New Roman" w:eastAsia="微软雅黑" w:cs="Times New Roman"/>
                <w:sz w:val="18"/>
                <w:szCs w:val="18"/>
                <w:lang w:eastAsia="zh-CN"/>
              </w:rPr>
              <w:t>DNA_degradation</w:t>
            </w:r>
            <w:r>
              <w:rPr>
                <w:rFonts w:hint="eastAsia" w:ascii="Times New Roman" w:hAnsi="Times New Roman" w:eastAsia="微软雅黑" w:cs="Times New Roman"/>
                <w:sz w:val="18"/>
                <w:szCs w:val="18"/>
                <w:lang w:eastAsia="zh-CN"/>
              </w:rPr>
              <w:t xml:space="preserve"> }}</w:t>
            </w:r>
          </w:p>
        </w:tc>
        <w:tc>
          <w:tcPr>
            <w:tcW w:w="2721" w:type="dxa"/>
            <w:tcBorders>
              <w:right w:val="nil"/>
            </w:tcBorders>
            <w:vAlign w:val="center"/>
          </w:tcPr>
          <w:p w14:paraId="0CA64937">
            <w:pPr>
              <w:widowControl w:val="0"/>
              <w:spacing w:after="0" w:line="240" w:lineRule="auto"/>
              <w:ind w:left="119"/>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A</w:t>
            </w:r>
            <w:r>
              <w:rPr>
                <w:rFonts w:ascii="Times New Roman" w:hAnsi="Times New Roman" w:eastAsia="微软雅黑" w:cs="Times New Roman"/>
                <w:bCs/>
                <w:sz w:val="18"/>
                <w:szCs w:val="18"/>
                <w:lang w:eastAsia="zh-CN"/>
              </w:rPr>
              <w:t>/B/</w:t>
            </w:r>
            <w:r>
              <w:rPr>
                <w:rFonts w:hint="eastAsia" w:ascii="Times New Roman" w:hAnsi="Times New Roman" w:eastAsia="微软雅黑" w:cs="Times New Roman"/>
                <w:bCs/>
                <w:sz w:val="18"/>
                <w:szCs w:val="18"/>
              </w:rPr>
              <w:t>C级</w:t>
            </w:r>
          </w:p>
        </w:tc>
      </w:tr>
      <w:tr w14:paraId="4422354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A882D7F">
            <w:pPr>
              <w:widowControl w:val="0"/>
              <w:spacing w:after="0" w:line="240" w:lineRule="auto"/>
              <w:ind w:left="119"/>
              <w:jc w:val="center"/>
              <w:rPr>
                <w:rFonts w:ascii="Times New Roman" w:hAnsi="Times New Roman" w:eastAsia="微软雅黑" w:cs="Times New Roman"/>
                <w:b/>
                <w:sz w:val="18"/>
                <w:szCs w:val="18"/>
              </w:rPr>
            </w:pPr>
          </w:p>
        </w:tc>
        <w:tc>
          <w:tcPr>
            <w:tcW w:w="2721" w:type="dxa"/>
            <w:vAlign w:val="center"/>
          </w:tcPr>
          <w:p w14:paraId="6C30214F">
            <w:pPr>
              <w:widowControl w:val="0"/>
              <w:spacing w:after="0" w:line="240" w:lineRule="auto"/>
              <w:ind w:left="119"/>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w:t>
            </w:r>
            <w:r>
              <w:rPr>
                <w:rFonts w:ascii="Times New Roman" w:hAnsi="Times New Roman" w:eastAsia="微软雅黑" w:cs="Times New Roman"/>
                <w:bCs/>
                <w:sz w:val="18"/>
                <w:szCs w:val="18"/>
              </w:rPr>
              <w:t>文库</w:t>
            </w:r>
            <w:r>
              <w:rPr>
                <w:rFonts w:hint="eastAsia" w:ascii="Times New Roman" w:hAnsi="Times New Roman" w:eastAsia="微软雅黑" w:cs="Times New Roman"/>
                <w:bCs/>
                <w:sz w:val="18"/>
                <w:szCs w:val="18"/>
                <w:lang w:eastAsia="zh-CN"/>
              </w:rPr>
              <w:t>总</w:t>
            </w:r>
            <w:r>
              <w:rPr>
                <w:rFonts w:ascii="Times New Roman" w:hAnsi="Times New Roman" w:eastAsia="微软雅黑" w:cs="Times New Roman"/>
                <w:bCs/>
                <w:sz w:val="18"/>
                <w:szCs w:val="18"/>
              </w:rPr>
              <w:t>量</w:t>
            </w:r>
            <w:r>
              <w:rPr>
                <w:rFonts w:hint="eastAsia" w:ascii="Times New Roman" w:hAnsi="Times New Roman" w:eastAsia="微软雅黑" w:cs="Times New Roman"/>
                <w:bCs/>
                <w:sz w:val="18"/>
                <w:szCs w:val="18"/>
                <w:lang w:eastAsia="zh-CN"/>
              </w:rPr>
              <w:t>（ng）</w:t>
            </w:r>
          </w:p>
        </w:tc>
        <w:tc>
          <w:tcPr>
            <w:tcW w:w="2381" w:type="dxa"/>
            <w:vAlign w:val="center"/>
          </w:tcPr>
          <w:p w14:paraId="23F906B9">
            <w:pPr>
              <w:widowControl w:val="0"/>
              <w:spacing w:after="0" w:line="240" w:lineRule="auto"/>
              <w:ind w:left="119"/>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sz w:val="18"/>
                <w:szCs w:val="18"/>
                <w:lang w:eastAsia="zh-CN"/>
              </w:rPr>
              <w:t>ql_qc_g_info</w:t>
            </w:r>
            <w:r>
              <w:rPr>
                <w:rFonts w:hint="eastAsia" w:ascii="Times New Roman" w:hAnsi="Times New Roman" w:eastAsia="微软雅黑" w:cs="Times New Roman"/>
                <w:sz w:val="18"/>
                <w:szCs w:val="18"/>
                <w:lang w:val="en-US" w:eastAsia="zh-CN"/>
              </w:rPr>
              <w:t>.</w:t>
            </w:r>
            <w:r>
              <w:rPr>
                <w:rFonts w:ascii="Times New Roman" w:hAnsi="Times New Roman" w:eastAsia="微软雅黑" w:cs="Times New Roman"/>
                <w:sz w:val="18"/>
                <w:szCs w:val="18"/>
                <w:lang w:eastAsia="zh-CN"/>
              </w:rPr>
              <w:t>outbound_quantity</w:t>
            </w:r>
            <w:r>
              <w:rPr>
                <w:rFonts w:hint="eastAsia" w:ascii="Times New Roman" w:hAnsi="Times New Roman" w:eastAsia="微软雅黑" w:cs="Times New Roman"/>
                <w:sz w:val="18"/>
                <w:szCs w:val="18"/>
                <w:lang w:eastAsia="zh-CN"/>
              </w:rPr>
              <w:t xml:space="preserve"> }}</w:t>
            </w:r>
          </w:p>
        </w:tc>
        <w:tc>
          <w:tcPr>
            <w:tcW w:w="2721" w:type="dxa"/>
            <w:tcBorders>
              <w:right w:val="nil"/>
            </w:tcBorders>
            <w:vAlign w:val="center"/>
          </w:tcPr>
          <w:p w14:paraId="3F633D3E">
            <w:pPr>
              <w:widowControl w:val="0"/>
              <w:spacing w:after="0" w:line="240" w:lineRule="auto"/>
              <w:ind w:left="119"/>
              <w:jc w:val="center"/>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lang w:eastAsia="zh-CN"/>
              </w:rPr>
              <w:t>≥500</w:t>
            </w:r>
          </w:p>
        </w:tc>
      </w:tr>
      <w:tr w14:paraId="6505C49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6B4F9407">
            <w:pPr>
              <w:widowControl w:val="0"/>
              <w:spacing w:after="0" w:line="240" w:lineRule="auto"/>
              <w:ind w:left="119"/>
              <w:jc w:val="cente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rPr>
              <w:t>测序</w:t>
            </w:r>
            <w:r>
              <w:rPr>
                <w:rFonts w:hint="eastAsia" w:ascii="Times New Roman" w:hAnsi="Times New Roman" w:eastAsia="微软雅黑" w:cs="Times New Roman"/>
                <w:b/>
                <w:sz w:val="18"/>
                <w:szCs w:val="18"/>
                <w:lang w:eastAsia="zh-CN"/>
              </w:rPr>
              <w:t>质量评估</w:t>
            </w:r>
          </w:p>
        </w:tc>
        <w:tc>
          <w:tcPr>
            <w:tcW w:w="2721" w:type="dxa"/>
            <w:vAlign w:val="center"/>
          </w:tcPr>
          <w:p w14:paraId="192F4DB9">
            <w:pPr>
              <w:widowControl w:val="0"/>
              <w:spacing w:after="0" w:line="240" w:lineRule="auto"/>
              <w:ind w:left="119"/>
              <w:jc w:val="center"/>
              <w:rPr>
                <w:rFonts w:ascii="Times New Roman" w:hAnsi="Times New Roman" w:eastAsia="微软雅黑" w:cs="Times New Roman"/>
                <w:bCs/>
                <w:sz w:val="18"/>
                <w:szCs w:val="18"/>
              </w:rPr>
            </w:pPr>
            <w:r>
              <w:rPr>
                <w:rFonts w:ascii="Times New Roman" w:hAnsi="Times New Roman" w:eastAsia="微软雅黑" w:cs="Times New Roman"/>
                <w:bCs/>
                <w:sz w:val="18"/>
                <w:szCs w:val="18"/>
                <w:lang w:eastAsia="zh-CN"/>
              </w:rPr>
              <w:t>HRD Score</w:t>
            </w:r>
            <w:r>
              <w:rPr>
                <w:rFonts w:ascii="Times New Roman" w:hAnsi="Times New Roman" w:eastAsia="微软雅黑" w:cs="Times New Roman"/>
                <w:bCs/>
                <w:sz w:val="18"/>
                <w:szCs w:val="18"/>
              </w:rPr>
              <w:t>平均测序深度</w:t>
            </w:r>
          </w:p>
        </w:tc>
        <w:tc>
          <w:tcPr>
            <w:tcW w:w="2381" w:type="dxa"/>
            <w:vAlign w:val="center"/>
          </w:tcPr>
          <w:p w14:paraId="0626161B">
            <w:pPr>
              <w:widowControl w:val="0"/>
              <w:spacing w:after="0" w:line="240" w:lineRule="auto"/>
              <w:ind w:left="119"/>
              <w:jc w:val="center"/>
              <w:rPr>
                <w:rFonts w:ascii="Times New Roman" w:hAnsi="Times New Roman" w:eastAsia="微软雅黑" w:cs="Times New Roman"/>
                <w:bCs/>
                <w:sz w:val="18"/>
                <w:szCs w:val="18"/>
              </w:rPr>
            </w:pP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sz w:val="18"/>
                <w:szCs w:val="18"/>
                <w:lang w:eastAsia="zh-CN"/>
              </w:rPr>
              <w:t>ql_qc_g</w:t>
            </w:r>
            <w:r>
              <w:rPr>
                <w:rFonts w:hint="eastAsia" w:ascii="Times New Roman" w:hAnsi="Times New Roman" w:eastAsia="微软雅黑" w:cs="Times New Roman"/>
                <w:sz w:val="18"/>
                <w:szCs w:val="18"/>
                <w:lang w:val="en-US" w:eastAsia="zh-CN"/>
              </w:rPr>
              <w:t>_hrd_</w:t>
            </w:r>
            <w:r>
              <w:rPr>
                <w:rFonts w:ascii="Times New Roman" w:hAnsi="Times New Roman" w:eastAsia="微软雅黑" w:cs="Times New Roman"/>
                <w:sz w:val="18"/>
                <w:szCs w:val="18"/>
                <w:lang w:eastAsia="zh-CN"/>
              </w:rPr>
              <w:t>info</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sequencing_depth</w:t>
            </w:r>
            <w:r>
              <w:rPr>
                <w:rFonts w:hint="eastAsia" w:ascii="Times New Roman" w:hAnsi="Times New Roman" w:eastAsia="微软雅黑" w:cs="Times New Roman"/>
                <w:sz w:val="18"/>
                <w:szCs w:val="18"/>
                <w:lang w:eastAsia="zh-CN"/>
              </w:rPr>
              <w:t xml:space="preserve"> }}</w:t>
            </w:r>
          </w:p>
        </w:tc>
        <w:tc>
          <w:tcPr>
            <w:tcW w:w="2721" w:type="dxa"/>
            <w:tcBorders>
              <w:right w:val="nil"/>
            </w:tcBorders>
            <w:vAlign w:val="center"/>
          </w:tcPr>
          <w:p w14:paraId="12277FB7">
            <w:pPr>
              <w:widowControl w:val="0"/>
              <w:spacing w:after="0" w:line="240" w:lineRule="auto"/>
              <w:ind w:left="119"/>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200</w:t>
            </w:r>
          </w:p>
        </w:tc>
      </w:tr>
      <w:tr w14:paraId="508D6A8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E3EA96C">
            <w:pPr>
              <w:widowControl w:val="0"/>
              <w:spacing w:after="0" w:line="240" w:lineRule="auto"/>
              <w:ind w:left="119"/>
              <w:jc w:val="center"/>
              <w:rPr>
                <w:rFonts w:ascii="Times New Roman" w:hAnsi="Times New Roman" w:eastAsia="微软雅黑" w:cs="Times New Roman"/>
                <w:b/>
                <w:sz w:val="18"/>
                <w:szCs w:val="18"/>
              </w:rPr>
            </w:pPr>
          </w:p>
        </w:tc>
        <w:tc>
          <w:tcPr>
            <w:tcW w:w="2721" w:type="dxa"/>
            <w:vAlign w:val="center"/>
          </w:tcPr>
          <w:p w14:paraId="28D04C97">
            <w:pPr>
              <w:widowControl w:val="0"/>
              <w:spacing w:after="0" w:line="240" w:lineRule="auto"/>
              <w:ind w:left="119"/>
              <w:jc w:val="center"/>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HRD Score</w:t>
            </w:r>
            <w:r>
              <w:rPr>
                <w:rFonts w:hint="eastAsia" w:ascii="Times New Roman" w:hAnsi="Times New Roman" w:eastAsia="微软雅黑" w:cs="Times New Roman"/>
                <w:bCs/>
                <w:sz w:val="18"/>
                <w:szCs w:val="18"/>
                <w:lang w:eastAsia="zh-CN"/>
              </w:rPr>
              <w:t>覆盖均一性</w:t>
            </w:r>
          </w:p>
        </w:tc>
        <w:tc>
          <w:tcPr>
            <w:tcW w:w="2381" w:type="dxa"/>
            <w:vAlign w:val="center"/>
          </w:tcPr>
          <w:p w14:paraId="60C4F460">
            <w:pPr>
              <w:widowControl w:val="0"/>
              <w:spacing w:after="0" w:line="240" w:lineRule="auto"/>
              <w:ind w:left="119"/>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sz w:val="18"/>
                <w:szCs w:val="18"/>
                <w:lang w:eastAsia="zh-CN"/>
              </w:rPr>
              <w:t>ql_qc_g</w:t>
            </w:r>
            <w:r>
              <w:rPr>
                <w:rFonts w:hint="eastAsia" w:ascii="Times New Roman" w:hAnsi="Times New Roman" w:eastAsia="微软雅黑" w:cs="Times New Roman"/>
                <w:sz w:val="18"/>
                <w:szCs w:val="18"/>
                <w:lang w:val="en-US" w:eastAsia="zh-CN"/>
              </w:rPr>
              <w:t>_hrd_</w:t>
            </w:r>
            <w:r>
              <w:rPr>
                <w:rFonts w:ascii="Times New Roman" w:hAnsi="Times New Roman" w:eastAsia="微软雅黑" w:cs="Times New Roman"/>
                <w:sz w:val="18"/>
                <w:szCs w:val="18"/>
                <w:lang w:eastAsia="zh-CN"/>
              </w:rPr>
              <w:t>info</w:t>
            </w:r>
            <w:r>
              <w:rPr>
                <w:rFonts w:hint="eastAsia" w:ascii="Times New Roman" w:hAnsi="Times New Roman" w:eastAsia="微软雅黑" w:cs="Times New Roman"/>
                <w:sz w:val="18"/>
                <w:szCs w:val="18"/>
                <w:lang w:eastAsia="zh-CN"/>
              </w:rPr>
              <w:t>.coverage_uniformity }}</w:t>
            </w:r>
          </w:p>
        </w:tc>
        <w:tc>
          <w:tcPr>
            <w:tcW w:w="2721" w:type="dxa"/>
            <w:tcBorders>
              <w:right w:val="nil"/>
            </w:tcBorders>
            <w:vAlign w:val="center"/>
          </w:tcPr>
          <w:p w14:paraId="320BE4D8">
            <w:pPr>
              <w:widowControl w:val="0"/>
              <w:spacing w:after="0" w:line="240" w:lineRule="auto"/>
              <w:ind w:left="119"/>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8</w:t>
            </w:r>
            <w:r>
              <w:rPr>
                <w:rFonts w:hint="eastAsia" w:ascii="Times New Roman" w:hAnsi="Times New Roman" w:eastAsia="微软雅黑" w:cs="Times New Roman"/>
                <w:bCs/>
                <w:sz w:val="18"/>
                <w:szCs w:val="18"/>
                <w:lang w:eastAsia="zh-CN"/>
              </w:rPr>
              <w:t>0%</w:t>
            </w:r>
          </w:p>
        </w:tc>
      </w:tr>
      <w:tr w14:paraId="5222492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3808852">
            <w:pPr>
              <w:widowControl w:val="0"/>
              <w:spacing w:after="0" w:line="240" w:lineRule="auto"/>
              <w:ind w:left="119"/>
              <w:jc w:val="center"/>
              <w:rPr>
                <w:rFonts w:ascii="Times New Roman" w:hAnsi="Times New Roman" w:eastAsia="微软雅黑" w:cs="Times New Roman"/>
                <w:b/>
                <w:sz w:val="18"/>
                <w:szCs w:val="18"/>
              </w:rPr>
            </w:pPr>
          </w:p>
        </w:tc>
        <w:tc>
          <w:tcPr>
            <w:tcW w:w="2721" w:type="dxa"/>
            <w:vAlign w:val="center"/>
          </w:tcPr>
          <w:p w14:paraId="0D0FFC60">
            <w:pPr>
              <w:widowControl w:val="0"/>
              <w:spacing w:after="0" w:line="240" w:lineRule="auto"/>
              <w:ind w:left="119"/>
              <w:jc w:val="center"/>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HRR</w:t>
            </w:r>
            <w:r>
              <w:rPr>
                <w:rFonts w:hint="eastAsia" w:ascii="Times New Roman" w:hAnsi="Times New Roman" w:eastAsia="微软雅黑" w:cs="Times New Roman"/>
                <w:bCs/>
                <w:sz w:val="18"/>
                <w:szCs w:val="18"/>
                <w:lang w:eastAsia="zh-CN"/>
              </w:rPr>
              <w:t>基因平均测序深度</w:t>
            </w:r>
          </w:p>
        </w:tc>
        <w:tc>
          <w:tcPr>
            <w:tcW w:w="2381" w:type="dxa"/>
            <w:vAlign w:val="center"/>
          </w:tcPr>
          <w:p w14:paraId="3F4671E3">
            <w:pPr>
              <w:widowControl w:val="0"/>
              <w:spacing w:after="0" w:line="240" w:lineRule="auto"/>
              <w:ind w:left="119"/>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sz w:val="18"/>
                <w:szCs w:val="18"/>
                <w:lang w:eastAsia="zh-CN"/>
              </w:rPr>
              <w:t>ql_qc_g_info</w:t>
            </w:r>
            <w:r>
              <w:rPr>
                <w:rFonts w:hint="eastAsia"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sequencing_depth }}</w:t>
            </w:r>
          </w:p>
        </w:tc>
        <w:tc>
          <w:tcPr>
            <w:tcW w:w="2721" w:type="dxa"/>
            <w:tcBorders>
              <w:right w:val="nil"/>
            </w:tcBorders>
            <w:vAlign w:val="center"/>
          </w:tcPr>
          <w:p w14:paraId="142BA1CD">
            <w:pPr>
              <w:widowControl w:val="0"/>
              <w:spacing w:after="0" w:line="240" w:lineRule="auto"/>
              <w:ind w:left="119"/>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500</w:t>
            </w:r>
          </w:p>
        </w:tc>
      </w:tr>
      <w:tr w14:paraId="21BF44B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2F19266">
            <w:pPr>
              <w:widowControl w:val="0"/>
              <w:spacing w:after="0" w:line="240" w:lineRule="auto"/>
              <w:ind w:left="119"/>
              <w:jc w:val="center"/>
              <w:rPr>
                <w:rFonts w:ascii="Times New Roman" w:hAnsi="Times New Roman" w:eastAsia="微软雅黑" w:cs="Times New Roman"/>
                <w:b/>
                <w:sz w:val="18"/>
                <w:szCs w:val="18"/>
              </w:rPr>
            </w:pPr>
          </w:p>
        </w:tc>
        <w:tc>
          <w:tcPr>
            <w:tcW w:w="2721" w:type="dxa"/>
            <w:vAlign w:val="center"/>
          </w:tcPr>
          <w:p w14:paraId="325ACC14">
            <w:pPr>
              <w:widowControl w:val="0"/>
              <w:spacing w:after="0" w:line="240" w:lineRule="auto"/>
              <w:ind w:left="119"/>
              <w:jc w:val="center"/>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HRR</w:t>
            </w:r>
            <w:r>
              <w:rPr>
                <w:rFonts w:hint="eastAsia" w:ascii="Times New Roman" w:hAnsi="Times New Roman" w:eastAsia="微软雅黑" w:cs="Times New Roman"/>
                <w:bCs/>
                <w:sz w:val="18"/>
                <w:szCs w:val="18"/>
                <w:lang w:eastAsia="zh-CN"/>
              </w:rPr>
              <w:t>基因覆盖均一性</w:t>
            </w:r>
          </w:p>
        </w:tc>
        <w:tc>
          <w:tcPr>
            <w:tcW w:w="2381" w:type="dxa"/>
            <w:vAlign w:val="center"/>
          </w:tcPr>
          <w:p w14:paraId="08D067D4">
            <w:pPr>
              <w:widowControl w:val="0"/>
              <w:spacing w:after="0" w:line="240" w:lineRule="auto"/>
              <w:ind w:left="119"/>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sz w:val="18"/>
                <w:szCs w:val="18"/>
                <w:lang w:eastAsia="zh-CN"/>
              </w:rPr>
              <w:t>ql_qc_g_info</w:t>
            </w:r>
            <w:r>
              <w:rPr>
                <w:rFonts w:hint="eastAsia"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coverage_uniformity }}</w:t>
            </w:r>
          </w:p>
        </w:tc>
        <w:tc>
          <w:tcPr>
            <w:tcW w:w="2721" w:type="dxa"/>
            <w:tcBorders>
              <w:right w:val="nil"/>
            </w:tcBorders>
            <w:vAlign w:val="center"/>
          </w:tcPr>
          <w:p w14:paraId="003D0A5B">
            <w:pPr>
              <w:widowControl w:val="0"/>
              <w:spacing w:after="0" w:line="240" w:lineRule="auto"/>
              <w:ind w:left="119"/>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90%</w:t>
            </w:r>
          </w:p>
        </w:tc>
      </w:tr>
      <w:tr w14:paraId="7CA9DD4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1BC1341">
            <w:pPr>
              <w:widowControl w:val="0"/>
              <w:spacing w:after="0" w:line="240" w:lineRule="auto"/>
              <w:ind w:left="119"/>
              <w:jc w:val="center"/>
              <w:rPr>
                <w:rFonts w:ascii="Times New Roman" w:hAnsi="Times New Roman" w:eastAsia="微软雅黑" w:cs="Times New Roman"/>
                <w:b/>
                <w:sz w:val="18"/>
                <w:szCs w:val="18"/>
              </w:rPr>
            </w:pPr>
          </w:p>
        </w:tc>
        <w:tc>
          <w:tcPr>
            <w:tcW w:w="2721" w:type="dxa"/>
            <w:vAlign w:val="center"/>
          </w:tcPr>
          <w:p w14:paraId="49BA0CBC">
            <w:pPr>
              <w:widowControl w:val="0"/>
              <w:spacing w:after="0" w:line="240" w:lineRule="auto"/>
              <w:ind w:left="119"/>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w:t>
            </w:r>
          </w:p>
        </w:tc>
        <w:tc>
          <w:tcPr>
            <w:tcW w:w="2381" w:type="dxa"/>
            <w:vAlign w:val="center"/>
          </w:tcPr>
          <w:p w14:paraId="6A2C660C">
            <w:pPr>
              <w:widowControl w:val="0"/>
              <w:spacing w:after="0" w:line="240" w:lineRule="auto"/>
              <w:ind w:left="119"/>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sz w:val="18"/>
                <w:szCs w:val="18"/>
                <w:lang w:eastAsia="zh-CN"/>
              </w:rPr>
              <w:t>ql_qc_g_info</w:t>
            </w:r>
            <w:r>
              <w:rPr>
                <w:rFonts w:hint="eastAsia"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genome_alignment }}</w:t>
            </w:r>
          </w:p>
        </w:tc>
        <w:tc>
          <w:tcPr>
            <w:tcW w:w="2721" w:type="dxa"/>
            <w:tcBorders>
              <w:right w:val="nil"/>
            </w:tcBorders>
            <w:vAlign w:val="center"/>
          </w:tcPr>
          <w:p w14:paraId="5F2B0BB9">
            <w:pPr>
              <w:widowControl w:val="0"/>
              <w:spacing w:after="0" w:line="240" w:lineRule="auto"/>
              <w:ind w:left="119"/>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≥9</w:t>
            </w:r>
            <w:r>
              <w:rPr>
                <w:rFonts w:ascii="Times New Roman" w:hAnsi="Times New Roman" w:eastAsia="微软雅黑" w:cs="Times New Roman"/>
                <w:bCs/>
                <w:sz w:val="18"/>
                <w:szCs w:val="18"/>
              </w:rPr>
              <w:t>5%</w:t>
            </w:r>
          </w:p>
        </w:tc>
      </w:tr>
      <w:tr w14:paraId="1753963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049855F">
            <w:pPr>
              <w:widowControl w:val="0"/>
              <w:spacing w:after="0" w:line="240" w:lineRule="auto"/>
              <w:ind w:left="119"/>
              <w:jc w:val="center"/>
              <w:rPr>
                <w:rFonts w:ascii="Times New Roman" w:hAnsi="Times New Roman" w:eastAsia="微软雅黑" w:cs="Times New Roman"/>
                <w:b/>
                <w:sz w:val="21"/>
              </w:rPr>
            </w:pPr>
          </w:p>
        </w:tc>
        <w:tc>
          <w:tcPr>
            <w:tcW w:w="2721" w:type="dxa"/>
            <w:vAlign w:val="center"/>
          </w:tcPr>
          <w:p w14:paraId="30A63EED">
            <w:pPr>
              <w:widowControl w:val="0"/>
              <w:spacing w:after="0" w:line="240" w:lineRule="auto"/>
              <w:ind w:left="119"/>
              <w:jc w:val="center"/>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rPr>
              <w:t>碱基质量Q30</w:t>
            </w:r>
            <w:r>
              <w:rPr>
                <w:rFonts w:hint="eastAsia" w:ascii="Times New Roman" w:hAnsi="Times New Roman" w:eastAsia="微软雅黑" w:cs="Times New Roman"/>
                <w:bCs/>
                <w:sz w:val="18"/>
                <w:szCs w:val="18"/>
                <w:lang w:eastAsia="zh-CN"/>
              </w:rPr>
              <w:t>占比</w:t>
            </w:r>
          </w:p>
        </w:tc>
        <w:tc>
          <w:tcPr>
            <w:tcW w:w="2381" w:type="dxa"/>
            <w:vAlign w:val="center"/>
          </w:tcPr>
          <w:p w14:paraId="3717035C">
            <w:pPr>
              <w:widowControl w:val="0"/>
              <w:spacing w:after="0" w:line="240" w:lineRule="auto"/>
              <w:ind w:left="119"/>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sz w:val="18"/>
                <w:szCs w:val="18"/>
                <w:lang w:eastAsia="zh-CN"/>
              </w:rPr>
              <w:t>ql_qc_g_info</w:t>
            </w:r>
            <w:r>
              <w:rPr>
                <w:rFonts w:hint="eastAsia"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base_quality }}</w:t>
            </w:r>
          </w:p>
        </w:tc>
        <w:tc>
          <w:tcPr>
            <w:tcW w:w="2721" w:type="dxa"/>
            <w:tcBorders>
              <w:right w:val="nil"/>
            </w:tcBorders>
            <w:vAlign w:val="center"/>
          </w:tcPr>
          <w:p w14:paraId="6AFD51A1">
            <w:pPr>
              <w:widowControl w:val="0"/>
              <w:spacing w:after="0" w:line="240" w:lineRule="auto"/>
              <w:ind w:left="119"/>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rPr>
              <w:t>8</w:t>
            </w:r>
            <w:r>
              <w:rPr>
                <w:rFonts w:hint="eastAsia" w:ascii="Times New Roman" w:hAnsi="Times New Roman" w:eastAsia="微软雅黑" w:cs="Times New Roman"/>
                <w:bCs/>
                <w:sz w:val="18"/>
                <w:szCs w:val="18"/>
                <w:lang w:eastAsia="zh-CN"/>
              </w:rPr>
              <w:t>0</w:t>
            </w:r>
            <w:r>
              <w:rPr>
                <w:rFonts w:ascii="Times New Roman" w:hAnsi="Times New Roman" w:eastAsia="微软雅黑" w:cs="Times New Roman"/>
                <w:bCs/>
                <w:sz w:val="18"/>
                <w:szCs w:val="18"/>
              </w:rPr>
              <w:t>%</w:t>
            </w:r>
          </w:p>
        </w:tc>
      </w:tr>
      <w:tr w14:paraId="11C8644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155A6973">
            <w:pPr>
              <w:widowControl w:val="0"/>
              <w:spacing w:after="0" w:line="240" w:lineRule="auto"/>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478648BA">
            <w:pPr>
              <w:widowControl w:val="0"/>
              <w:spacing w:after="0" w:line="240" w:lineRule="auto"/>
              <w:ind w:left="119"/>
              <w:jc w:val="center"/>
              <w:rPr>
                <w:rFonts w:hint="default" w:ascii="Times New Roman" w:hAnsi="Times New Roman" w:eastAsia="微软雅黑" w:cs="Times New Roman"/>
                <w:bCs/>
                <w:sz w:val="21"/>
                <w:lang w:val="en-US" w:eastAsia="zh-CN"/>
              </w:rPr>
            </w:pPr>
            <w:r>
              <w:rPr>
                <w:rFonts w:hint="eastAsia" w:ascii="微软雅黑" w:hAnsi="微软雅黑" w:eastAsia="微软雅黑" w:cs="宋体"/>
                <w:color w:val="000000"/>
                <w:sz w:val="21"/>
                <w:szCs w:val="21"/>
                <w:lang w:eastAsia="zh-CN"/>
              </w:rPr>
              <w:t>{{</w:t>
            </w:r>
            <w:r>
              <w:rPr>
                <w:rFonts w:ascii="微软雅黑" w:hAnsi="微软雅黑" w:eastAsia="微软雅黑" w:cs="宋体"/>
                <w:color w:val="000000"/>
                <w:sz w:val="21"/>
                <w:szCs w:val="21"/>
                <w:lang w:eastAsia="zh-CN"/>
              </w:rPr>
              <w:t xml:space="preserve"> sequencing_depth</w:t>
            </w:r>
            <w:r>
              <w:rPr>
                <w:rFonts w:hint="eastAsia" w:ascii="微软雅黑" w:hAnsi="微软雅黑" w:eastAsia="微软雅黑" w:cs="宋体"/>
                <w:color w:val="000000"/>
                <w:sz w:val="21"/>
                <w:szCs w:val="21"/>
                <w:lang w:eastAsia="zh-CN"/>
              </w:rPr>
              <w:t xml:space="preserve"> | oqa(50</w:t>
            </w:r>
            <w:r>
              <w:rPr>
                <w:rFonts w:ascii="微软雅黑" w:hAnsi="微软雅黑" w:eastAsia="微软雅黑" w:cs="宋体"/>
                <w:color w:val="000000"/>
                <w:sz w:val="21"/>
                <w:szCs w:val="21"/>
                <w:lang w:eastAsia="zh-CN"/>
              </w:rPr>
              <w:t>0</w:t>
            </w:r>
            <w:r>
              <w:rPr>
                <w:rFonts w:hint="eastAsia" w:ascii="微软雅黑" w:hAnsi="微软雅黑" w:eastAsia="微软雅黑" w:cs="宋体"/>
                <w:color w:val="000000"/>
                <w:sz w:val="21"/>
                <w:szCs w:val="21"/>
                <w:lang w:eastAsia="zh-CN"/>
              </w:rPr>
              <w:t>,400) }}</w:t>
            </w:r>
            <w:bookmarkStart w:id="17" w:name="_GoBack"/>
            <w:bookmarkEnd w:id="17"/>
          </w:p>
        </w:tc>
      </w:tr>
    </w:tbl>
    <w:p w14:paraId="4B41F646">
      <w:pPr>
        <w:widowControl w:val="0"/>
        <w:tabs>
          <w:tab w:val="left" w:pos="1317"/>
        </w:tabs>
        <w:kinsoku w:val="0"/>
        <w:overflowPunct w:val="0"/>
        <w:spacing w:before="40" w:after="0" w:line="187" w:lineRule="auto"/>
        <w:ind w:right="1128"/>
        <w:rPr>
          <w:rFonts w:hint="eastAsia" w:ascii="Times New Roman" w:hAnsi="Times New Roman" w:eastAsia="微软雅黑" w:cs="Times New Roman"/>
          <w:b/>
          <w:bCs/>
          <w:sz w:val="18"/>
          <w:lang w:eastAsia="zh-CN"/>
        </w:rPr>
      </w:pPr>
    </w:p>
    <w:p w14:paraId="06369D31">
      <w:pPr>
        <w:widowControl w:val="0"/>
        <w:tabs>
          <w:tab w:val="left" w:pos="1317"/>
        </w:tabs>
        <w:kinsoku w:val="0"/>
        <w:overflowPunct w:val="0"/>
        <w:spacing w:before="40" w:after="0" w:line="187" w:lineRule="auto"/>
        <w:ind w:right="1128"/>
        <w:rPr>
          <w:rFonts w:ascii="Times New Roman" w:hAnsi="Times New Roman" w:eastAsia="微软雅黑" w:cs="Times New Roman"/>
          <w:b/>
          <w:bCs/>
          <w:sz w:val="18"/>
          <w:lang w:eastAsia="zh-CN"/>
        </w:rPr>
      </w:pPr>
      <w:r>
        <w:rPr>
          <w:rFonts w:hint="eastAsia" w:ascii="Times New Roman" w:hAnsi="Times New Roman" w:eastAsia="微软雅黑" w:cs="Times New Roman"/>
          <w:b/>
          <w:bCs/>
          <w:sz w:val="18"/>
          <w:lang w:eastAsia="zh-CN"/>
        </w:rPr>
        <w:t>注：</w:t>
      </w:r>
    </w:p>
    <w:p w14:paraId="7839103A">
      <w:pPr>
        <w:widowControl w:val="0"/>
        <w:numPr>
          <w:ilvl w:val="0"/>
          <w:numId w:val="13"/>
        </w:numPr>
        <w:spacing w:after="0" w:line="240" w:lineRule="auto"/>
        <w:ind w:left="425" w:leftChars="0" w:hanging="425" w:firstLineChars="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肿瘤细胞含量：送检样本经</w:t>
      </w:r>
      <w:r>
        <w:rPr>
          <w:rFonts w:ascii="Times New Roman" w:hAnsi="Times New Roman" w:eastAsia="微软雅黑" w:cs="Times New Roman"/>
          <w:sz w:val="18"/>
          <w:szCs w:val="18"/>
          <w:lang w:eastAsia="zh-CN"/>
        </w:rPr>
        <w:t>HE</w:t>
      </w:r>
      <w:r>
        <w:rPr>
          <w:rFonts w:hint="eastAsia" w:ascii="Times New Roman" w:hAnsi="Times New Roman" w:eastAsia="微软雅黑" w:cs="Times New Roman"/>
          <w:sz w:val="18"/>
          <w:szCs w:val="18"/>
          <w:lang w:eastAsia="zh-CN"/>
        </w:rPr>
        <w:t>染色评估的肿瘤细胞含量。如送检样本不满足病理评估所需条件，则不进行此项评估。</w:t>
      </w:r>
    </w:p>
    <w:p w14:paraId="40308073">
      <w:pPr>
        <w:widowControl w:val="0"/>
        <w:numPr>
          <w:ilvl w:val="0"/>
          <w:numId w:val="13"/>
        </w:numPr>
        <w:spacing w:after="0" w:line="240" w:lineRule="auto"/>
        <w:ind w:left="425" w:leftChars="0" w:hanging="425" w:firstLineChars="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DNA总量：送检样本的DNA提取总量。</w:t>
      </w:r>
    </w:p>
    <w:p w14:paraId="1FBC8D87">
      <w:pPr>
        <w:widowControl w:val="0"/>
        <w:numPr>
          <w:ilvl w:val="0"/>
          <w:numId w:val="13"/>
        </w:numPr>
        <w:spacing w:after="0" w:line="240" w:lineRule="auto"/>
        <w:ind w:left="425" w:leftChars="0" w:hanging="425" w:firstLineChars="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DNA降解程度：</w:t>
      </w:r>
    </w:p>
    <w:p w14:paraId="1F8E2E0A">
      <w:pPr>
        <w:widowControl w:val="0"/>
        <w:numPr>
          <w:ilvl w:val="0"/>
          <w:numId w:val="14"/>
        </w:numPr>
        <w:spacing w:after="0" w:line="240" w:lineRule="auto"/>
        <w:ind w:left="660" w:leftChars="0" w:hanging="440" w:firstLineChars="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A级：有主带，或降解均匀且降解区域主要集中在5000bp以上；</w:t>
      </w:r>
    </w:p>
    <w:p w14:paraId="2C88FFBD">
      <w:pPr>
        <w:widowControl w:val="0"/>
        <w:numPr>
          <w:ilvl w:val="0"/>
          <w:numId w:val="14"/>
        </w:numPr>
        <w:spacing w:after="0" w:line="240" w:lineRule="auto"/>
        <w:ind w:left="660" w:leftChars="0" w:hanging="440" w:firstLineChars="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B级：无主带，降解均匀且降解区域主要集中在1500-5000bp之间；</w:t>
      </w:r>
    </w:p>
    <w:p w14:paraId="1EC7C1CA">
      <w:pPr>
        <w:widowControl w:val="0"/>
        <w:numPr>
          <w:ilvl w:val="0"/>
          <w:numId w:val="14"/>
        </w:numPr>
        <w:spacing w:after="0" w:line="240" w:lineRule="auto"/>
        <w:ind w:left="660" w:leftChars="0" w:hanging="440" w:firstLineChars="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C级：无主带，降解均匀且降解区域主要集中在500-1500bp之间；</w:t>
      </w:r>
    </w:p>
    <w:p w14:paraId="70622AD6">
      <w:pPr>
        <w:widowControl w:val="0"/>
        <w:numPr>
          <w:ilvl w:val="0"/>
          <w:numId w:val="14"/>
        </w:numPr>
        <w:spacing w:after="0" w:line="240" w:lineRule="auto"/>
        <w:ind w:left="660" w:leftChars="0" w:hanging="440" w:firstLineChars="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D级（不合格）：无主带，降解均匀且降解区域主要集中在500-1500bp之间，但总量介于100ng到300ng之间；或降解区域弥散在150-1000bp，或集中在500bp以下。</w:t>
      </w:r>
    </w:p>
    <w:p w14:paraId="01124663">
      <w:pPr>
        <w:widowControl w:val="0"/>
        <w:numPr>
          <w:ilvl w:val="0"/>
          <w:numId w:val="13"/>
        </w:numPr>
        <w:spacing w:after="0" w:line="240" w:lineRule="auto"/>
        <w:ind w:left="425" w:leftChars="0" w:hanging="425" w:firstLineChars="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预文库总量：核酸片段经过接头连接和扩增纯化后中间产物的总量。</w:t>
      </w:r>
    </w:p>
    <w:p w14:paraId="3522F425">
      <w:pPr>
        <w:widowControl w:val="0"/>
        <w:numPr>
          <w:ilvl w:val="0"/>
          <w:numId w:val="13"/>
        </w:numPr>
        <w:spacing w:after="0" w:line="240" w:lineRule="auto"/>
        <w:ind w:left="425" w:leftChars="0" w:hanging="425" w:firstLineChars="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平均测序深度：目标区域每个碱基被测到的平均次数。</w:t>
      </w:r>
    </w:p>
    <w:p w14:paraId="18FD016B">
      <w:pPr>
        <w:widowControl w:val="0"/>
        <w:numPr>
          <w:ilvl w:val="0"/>
          <w:numId w:val="13"/>
        </w:numPr>
        <w:spacing w:after="0" w:line="240" w:lineRule="auto"/>
        <w:ind w:left="425" w:leftChars="0" w:hanging="425" w:firstLineChars="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覆盖均一性：测序深度达到平均测序深度20%的碱基占比。</w:t>
      </w:r>
    </w:p>
    <w:p w14:paraId="3D2C19E9">
      <w:pPr>
        <w:widowControl w:val="0"/>
        <w:numPr>
          <w:ilvl w:val="0"/>
          <w:numId w:val="13"/>
        </w:numPr>
        <w:spacing w:after="0" w:line="240" w:lineRule="auto"/>
        <w:ind w:left="425" w:leftChars="0" w:hanging="425" w:firstLineChars="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基因组比对率：比对到参考基因组上的reads数目占比。</w:t>
      </w:r>
    </w:p>
    <w:p w14:paraId="5FEACC08">
      <w:pPr>
        <w:widowControl w:val="0"/>
        <w:numPr>
          <w:ilvl w:val="0"/>
          <w:numId w:val="13"/>
        </w:numPr>
        <w:spacing w:after="0" w:line="240" w:lineRule="auto"/>
        <w:ind w:left="425" w:leftChars="0" w:hanging="425" w:firstLineChars="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碱基质量Q30占比：测序数据中碱基质量在Q30以上（即碱基识别错误率在千分之一以下）的占比。</w:t>
      </w:r>
    </w:p>
    <w:p w14:paraId="4DA242E5">
      <w:pPr>
        <w:widowControl w:val="0"/>
        <w:numPr>
          <w:ilvl w:val="0"/>
          <w:numId w:val="13"/>
        </w:numPr>
        <w:spacing w:after="0" w:line="240" w:lineRule="auto"/>
        <w:ind w:left="425" w:leftChars="0" w:hanging="425" w:firstLineChars="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总体质量评估：根据 DNA 平均测序深度进行评估，分为“合格”、“警戒”、“不合格”三个等级。总体质量评估为“警戒”或者“不合格”时，均会影响检测的准确性和敏感性。</w:t>
      </w:r>
    </w:p>
    <w:p w14:paraId="0626033D">
      <w:pPr>
        <w:keepNext w:val="0"/>
        <w:keepLines w:val="0"/>
        <w:pageBreakBefore w:val="0"/>
        <w:widowControl/>
        <w:kinsoku/>
        <w:wordWrap/>
        <w:overflowPunct/>
        <w:topLinePunct w:val="0"/>
        <w:autoSpaceDE/>
        <w:autoSpaceDN/>
        <w:bidi w:val="0"/>
        <w:adjustRightInd/>
        <w:snapToGrid/>
        <w:spacing w:after="0"/>
        <w:textAlignment w:val="auto"/>
        <w:rPr>
          <w:rFonts w:hint="eastAsia" w:eastAsia="宋体"/>
          <w:lang w:eastAsia="zh-CN"/>
        </w:rPr>
      </w:pPr>
      <w:r>
        <w:rPr>
          <w:rFonts w:hint="eastAsia" w:eastAsia="宋体"/>
          <w:lang w:eastAsia="zh-CN"/>
        </w:rPr>
        <w:br w:type="page"/>
      </w:r>
    </w:p>
    <w:p w14:paraId="3B7A24E0">
      <w:pPr>
        <w:keepNext w:val="0"/>
        <w:keepLines w:val="0"/>
        <w:pageBreakBefore w:val="0"/>
        <w:widowControl/>
        <w:numPr>
          <w:ilvl w:val="1"/>
          <w:numId w:val="7"/>
        </w:numPr>
        <w:kinsoku/>
        <w:wordWrap/>
        <w:overflowPunct/>
        <w:topLinePunct w:val="0"/>
        <w:autoSpaceDE/>
        <w:autoSpaceDN/>
        <w:bidi w:val="0"/>
        <w:adjustRightInd/>
        <w:snapToGrid/>
        <w:spacing w:after="0" w:line="240" w:lineRule="auto"/>
        <w:ind w:left="0" w:leftChars="0" w:firstLine="0" w:firstLineChars="0"/>
        <w:textAlignment w:val="auto"/>
        <w:outlineLvl w:val="1"/>
        <w:rPr>
          <w:rFonts w:hint="eastAsia" w:ascii="微软雅黑" w:hAnsi="微软雅黑" w:eastAsia="微软雅黑"/>
          <w:b/>
          <w:color w:val="000000"/>
          <w:sz w:val="32"/>
          <w:lang w:val="en-US" w:eastAsia="zh-CN"/>
        </w:rPr>
      </w:pPr>
      <w:bookmarkStart w:id="16" w:name="_Toc23686"/>
      <w:r>
        <w:rPr>
          <w:rFonts w:hint="eastAsia" w:ascii="微软雅黑" w:hAnsi="微软雅黑" w:eastAsia="微软雅黑"/>
          <w:b/>
          <w:color w:val="000000"/>
          <w:sz w:val="32"/>
          <w:lang w:val="en-US" w:eastAsia="zh-CN"/>
        </w:rPr>
        <w:t>检测</w:t>
      </w:r>
      <w:bookmarkEnd w:id="16"/>
      <w:r>
        <w:rPr>
          <w:rFonts w:hint="eastAsia" w:ascii="微软雅黑" w:hAnsi="微软雅黑" w:eastAsia="微软雅黑"/>
          <w:b/>
          <w:color w:val="000000"/>
          <w:sz w:val="32"/>
          <w:lang w:val="en-US" w:eastAsia="zh-CN"/>
        </w:rPr>
        <w:t>声明</w:t>
      </w:r>
    </w:p>
    <w:p w14:paraId="0745E955">
      <w:pPr>
        <w:widowControl w:val="0"/>
        <w:spacing w:after="0"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2AC554FC">
      <w:pPr>
        <w:keepNext w:val="0"/>
        <w:keepLines w:val="0"/>
        <w:pageBreakBefore w:val="0"/>
        <w:widowControl w:val="0"/>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使用的探针由目标基因相应DNA区域捕获探针及人基因组多态性位点(SNP)捕获探针构成，基于Illumina测序平台的二代高通量测序技术(NGS)对样本进行检测。本机构已依据相关技术指导准则完成技术平台验证。</w:t>
      </w:r>
    </w:p>
    <w:p w14:paraId="0F738594">
      <w:pPr>
        <w:keepNext w:val="0"/>
        <w:keepLines w:val="0"/>
        <w:pageBreakBefore w:val="0"/>
        <w:widowControl w:val="0"/>
        <w:kinsoku/>
        <w:wordWrap/>
        <w:overflowPunct/>
        <w:topLinePunct w:val="0"/>
        <w:autoSpaceDE/>
        <w:autoSpaceDN/>
        <w:bidi w:val="0"/>
        <w:adjustRightInd/>
        <w:snapToGrid/>
        <w:spacing w:after="0" w:line="240" w:lineRule="auto"/>
        <w:ind w:firstLine="420" w:firstLineChars="200"/>
        <w:jc w:val="both"/>
        <w:textAlignment w:val="auto"/>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通过二代高通量测序技术，可获取相应区域的DNA序列数据。借助生物信息分析所得数据，可检测的突变类型包括点突变、小片段插入缺失、拷贝数变异、断点发生在产品捕获范围内的基因融合，以及基因组杂合性缺失（LOH）、端粒等位基因不平衡（TAI）、大片段迁移（LST）。并基于LOH、TAI、LST获得基因不稳定状态评分（HRD score），提供全面可信的检测结果。</w:t>
      </w:r>
    </w:p>
    <w:p w14:paraId="3D9483B4">
      <w:pPr>
        <w:widowControl w:val="0"/>
        <w:spacing w:after="0"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6E1F01EE">
      <w:pPr>
        <w:keepNext w:val="0"/>
        <w:keepLines w:val="0"/>
        <w:pageBreakBefore w:val="0"/>
        <w:widowControl w:val="0"/>
        <w:kinsoku/>
        <w:wordWrap/>
        <w:overflowPunct/>
        <w:topLinePunct w:val="0"/>
        <w:autoSpaceDE/>
        <w:autoSpaceDN/>
        <w:bidi w:val="0"/>
        <w:adjustRightInd/>
        <w:snapToGrid/>
        <w:spacing w:after="0" w:line="276" w:lineRule="auto"/>
        <w:ind w:firstLine="420" w:firstLineChars="200"/>
        <w:jc w:val="both"/>
        <w:textAlignment w:val="auto"/>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74B1B819">
      <w:pPr>
        <w:keepNext w:val="0"/>
        <w:keepLines w:val="0"/>
        <w:pageBreakBefore w:val="0"/>
        <w:kinsoku/>
        <w:wordWrap/>
        <w:overflowPunct/>
        <w:topLinePunct w:val="0"/>
        <w:autoSpaceDE/>
        <w:autoSpaceDN/>
        <w:bidi w:val="0"/>
        <w:adjustRightInd/>
        <w:snapToGrid/>
        <w:spacing w:after="0"/>
        <w:ind w:firstLine="420" w:firstLineChars="200"/>
        <w:jc w:val="both"/>
        <w:textAlignment w:val="auto"/>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F174E74">
      <w:pPr>
        <w:keepNext w:val="0"/>
        <w:keepLines w:val="0"/>
        <w:pageBreakBefore w:val="0"/>
        <w:kinsoku/>
        <w:wordWrap/>
        <w:overflowPunct/>
        <w:topLinePunct w:val="0"/>
        <w:autoSpaceDE/>
        <w:autoSpaceDN/>
        <w:bidi w:val="0"/>
        <w:adjustRightInd/>
        <w:snapToGrid/>
        <w:spacing w:after="0"/>
        <w:ind w:firstLine="420" w:firstLineChars="200"/>
        <w:jc w:val="both"/>
        <w:textAlignment w:val="auto"/>
        <w:rPr>
          <w:rFonts w:hint="eastAsia" w:ascii="Times New Roman" w:hAnsi="Times New Roman" w:eastAsia="微软雅黑" w:cs="Times New Roman"/>
          <w:bCs/>
          <w:sz w:val="21"/>
          <w:szCs w:val="21"/>
          <w:lang w:eastAsia="zh-CN"/>
        </w:rPr>
      </w:pPr>
    </w:p>
    <w:p w14:paraId="090A56A9">
      <w:pPr>
        <w:keepNext w:val="0"/>
        <w:keepLines w:val="0"/>
        <w:pageBreakBefore w:val="0"/>
        <w:widowControl/>
        <w:numPr>
          <w:ilvl w:val="1"/>
          <w:numId w:val="7"/>
        </w:numPr>
        <w:kinsoku/>
        <w:wordWrap/>
        <w:overflowPunct/>
        <w:topLinePunct w:val="0"/>
        <w:autoSpaceDE/>
        <w:autoSpaceDN/>
        <w:bidi w:val="0"/>
        <w:adjustRightInd/>
        <w:snapToGrid/>
        <w:spacing w:after="0"/>
        <w:ind w:left="0" w:leftChars="0" w:firstLine="0" w:firstLineChars="0"/>
        <w:textAlignment w:val="auto"/>
        <w:outlineLvl w:val="1"/>
        <w:rPr>
          <w:rFonts w:hint="default" w:ascii="微软雅黑" w:hAnsi="微软雅黑" w:eastAsia="微软雅黑"/>
          <w:b/>
          <w:color w:val="000000"/>
          <w:sz w:val="32"/>
          <w:lang w:val="en-US" w:eastAsia="zh-CN"/>
        </w:rPr>
      </w:pPr>
      <w:r>
        <w:rPr>
          <w:rFonts w:hint="eastAsia" w:ascii="微软雅黑" w:hAnsi="微软雅黑" w:eastAsia="微软雅黑"/>
          <w:b/>
          <w:color w:val="000000"/>
          <w:sz w:val="32"/>
          <w:lang w:val="en-US" w:eastAsia="zh-CN"/>
        </w:rPr>
        <w:t>基因列表</w:t>
      </w:r>
    </w:p>
    <w:tbl>
      <w:tblPr>
        <w:tblStyle w:val="32"/>
        <w:tblW w:w="101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5"/>
        <w:gridCol w:w="1089"/>
        <w:gridCol w:w="1095"/>
        <w:gridCol w:w="1155"/>
        <w:gridCol w:w="1099"/>
        <w:gridCol w:w="1007"/>
        <w:gridCol w:w="1243"/>
        <w:gridCol w:w="1151"/>
        <w:gridCol w:w="1057"/>
      </w:tblGrid>
      <w:tr w14:paraId="3046B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71" w:type="dxa"/>
            <w:gridSpan w:val="9"/>
            <w:vAlign w:val="center"/>
          </w:tcPr>
          <w:p w14:paraId="56B43B5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Regular" w:hAnsi="Times New Roman Regular" w:cs="Times New Roman Regular"/>
                <w:color w:val="000000" w:themeColor="text1"/>
                <w:kern w:val="2"/>
                <w:sz w:val="18"/>
                <w:szCs w:val="18"/>
                <w14:textFill>
                  <w14:solidFill>
                    <w14:schemeClr w14:val="tx1"/>
                  </w14:solidFill>
                </w14:textFill>
              </w:rPr>
            </w:pPr>
            <w:r>
              <w:rPr>
                <w:rFonts w:hint="eastAsia" w:ascii="Times New Roman" w:hAnsi="Times New Roman" w:eastAsia="微软雅黑" w:cs="Times New Roman"/>
                <w:sz w:val="18"/>
                <w:szCs w:val="18"/>
                <w:lang w:eastAsia="zh-CN"/>
              </w:rPr>
              <w:t xml:space="preserve">{%tr for Gene in gene.genes | </w:t>
            </w:r>
            <w:r>
              <w:rPr>
                <w:rFonts w:hint="eastAsia" w:ascii="Times New Roman" w:hAnsi="Times New Roman" w:eastAsia="微软雅黑" w:cs="Times New Roman"/>
                <w:sz w:val="18"/>
                <w:szCs w:val="18"/>
                <w:lang w:val="en-US" w:eastAsia="zh-CN"/>
              </w:rPr>
              <w:t>genes</w:t>
            </w:r>
            <w:r>
              <w:rPr>
                <w:rFonts w:hint="eastAsia" w:ascii="Times New Roman" w:hAnsi="Times New Roman" w:eastAsia="微软雅黑" w:cs="Times New Roman"/>
                <w:sz w:val="18"/>
                <w:szCs w:val="18"/>
                <w:lang w:eastAsia="zh-CN"/>
              </w:rPr>
              <w:t>(9,18,True) %}</w:t>
            </w:r>
          </w:p>
        </w:tc>
      </w:tr>
      <w:tr w14:paraId="50314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75" w:type="dxa"/>
            <w:vAlign w:val="center"/>
          </w:tcPr>
          <w:p w14:paraId="7AAC9B3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i/>
                <w:iCs/>
                <w:sz w:val="18"/>
                <w:szCs w:val="18"/>
                <w:lang w:eastAsia="zh-CN"/>
              </w:rPr>
            </w:pPr>
            <w:r>
              <w:rPr>
                <w:rFonts w:hint="eastAsia" w:ascii="Times New Roman" w:hAnsi="Times New Roman" w:eastAsia="微软雅黑" w:cs="Times New Roman"/>
                <w:i/>
                <w:iCs/>
                <w:sz w:val="18"/>
                <w:szCs w:val="18"/>
                <w:lang w:eastAsia="zh-CN"/>
              </w:rPr>
              <w:t>{{r Gene[0] }}</w:t>
            </w:r>
          </w:p>
        </w:tc>
        <w:tc>
          <w:tcPr>
            <w:tcW w:w="1089" w:type="dxa"/>
            <w:vAlign w:val="center"/>
          </w:tcPr>
          <w:p w14:paraId="5D28AD7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Gene[1] }}</w:t>
            </w:r>
          </w:p>
        </w:tc>
        <w:tc>
          <w:tcPr>
            <w:tcW w:w="1095" w:type="dxa"/>
            <w:vAlign w:val="center"/>
          </w:tcPr>
          <w:p w14:paraId="1D4088C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Gene[2] }}</w:t>
            </w:r>
          </w:p>
        </w:tc>
        <w:tc>
          <w:tcPr>
            <w:tcW w:w="1155" w:type="dxa"/>
            <w:vAlign w:val="center"/>
          </w:tcPr>
          <w:p w14:paraId="068275F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Gene[3] }}</w:t>
            </w:r>
          </w:p>
        </w:tc>
        <w:tc>
          <w:tcPr>
            <w:tcW w:w="1099" w:type="dxa"/>
            <w:vAlign w:val="center"/>
          </w:tcPr>
          <w:p w14:paraId="1B0A659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Gene[4] }}</w:t>
            </w:r>
          </w:p>
        </w:tc>
        <w:tc>
          <w:tcPr>
            <w:tcW w:w="1007" w:type="dxa"/>
            <w:vAlign w:val="center"/>
          </w:tcPr>
          <w:p w14:paraId="1A2D92D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Gene[5] }}</w:t>
            </w:r>
          </w:p>
        </w:tc>
        <w:tc>
          <w:tcPr>
            <w:tcW w:w="1243" w:type="dxa"/>
            <w:vAlign w:val="center"/>
          </w:tcPr>
          <w:p w14:paraId="4716E4F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Gene[6] }}</w:t>
            </w:r>
          </w:p>
        </w:tc>
        <w:tc>
          <w:tcPr>
            <w:tcW w:w="1151" w:type="dxa"/>
            <w:vAlign w:val="center"/>
          </w:tcPr>
          <w:p w14:paraId="7055525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Gene[7] }}</w:t>
            </w:r>
          </w:p>
        </w:tc>
        <w:tc>
          <w:tcPr>
            <w:tcW w:w="1057" w:type="dxa"/>
            <w:vAlign w:val="center"/>
          </w:tcPr>
          <w:p w14:paraId="7847F9B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Gene[8] }}</w:t>
            </w:r>
          </w:p>
        </w:tc>
      </w:tr>
      <w:tr w14:paraId="537F9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71" w:type="dxa"/>
            <w:gridSpan w:val="9"/>
            <w:vAlign w:val="center"/>
          </w:tcPr>
          <w:p w14:paraId="32E6623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Regular" w:hAnsi="Times New Roman Regular" w:cs="Times New Roman Regular"/>
                <w:color w:val="000000" w:themeColor="text1"/>
                <w:kern w:val="2"/>
                <w:sz w:val="18"/>
                <w:szCs w:val="18"/>
                <w14:textFill>
                  <w14:solidFill>
                    <w14:schemeClr w14:val="tx1"/>
                  </w14:solidFill>
                </w14:textFill>
              </w:rPr>
            </w:pPr>
            <w:r>
              <w:rPr>
                <w:rFonts w:hint="eastAsia" w:ascii="Times New Roman" w:hAnsi="Times New Roman" w:eastAsia="微软雅黑" w:cs="Times New Roman"/>
                <w:sz w:val="18"/>
                <w:szCs w:val="18"/>
                <w:lang w:eastAsia="zh-CN"/>
              </w:rPr>
              <w:t>{%tr endfor%}</w:t>
            </w:r>
          </w:p>
        </w:tc>
      </w:tr>
    </w:tbl>
    <w:p w14:paraId="59A566F3">
      <w:pPr>
        <w:spacing w:after="0"/>
        <w:jc w:val="both"/>
        <w:rPr>
          <w:rFonts w:hint="default" w:ascii="Times New Roman" w:hAnsi="Times New Roman" w:eastAsia="微软雅黑" w:cs="Times New Roman"/>
          <w:bCs/>
          <w:sz w:val="21"/>
          <w:szCs w:val="21"/>
          <w:lang w:val="en-US" w:eastAsia="zh-CN"/>
        </w:rPr>
      </w:pPr>
      <w:r>
        <w:rPr>
          <w:rFonts w:hint="default"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highlight w:val="none"/>
          <w:lang w:val="en-US" w:eastAsia="zh-CN"/>
        </w:rPr>
        <w:t>仅BRCA1、BRCA2基因检测大片段缺失。</w:t>
      </w:r>
    </w:p>
    <w:sectPr>
      <w:headerReference r:id="rId9" w:type="default"/>
      <w:pgSz w:w="11900" w:h="16840"/>
      <w:pgMar w:top="1440" w:right="1134" w:bottom="1440" w:left="1134"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93" w:csb1="00000000"/>
  </w:font>
  <w:font w:name="微软雅黑">
    <w:panose1 w:val="020B0503020204020204"/>
    <w:charset w:val="86"/>
    <w:family w:val="swiss"/>
    <w:pitch w:val="default"/>
    <w:sig w:usb0="80000287" w:usb1="2ACF3C50" w:usb2="00000016" w:usb3="00000000" w:csb0="0004001F" w:csb1="00000000"/>
  </w:font>
  <w:font w:name="Times New Roman Regular">
    <w:altName w:val="Times New Roman"/>
    <w:panose1 w:val="00000000000000000000"/>
    <w:charset w:val="00"/>
    <w:family w:val="auto"/>
    <w:pitch w:val="default"/>
    <w:sig w:usb0="00000000" w:usb1="00000000" w:usb2="00000001" w:usb3="00000000" w:csb0="400001BF" w:csb1="DFF70000"/>
  </w:font>
  <w:font w:name="ＭＳ 明朝">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29DAF">
    <w:pPr>
      <w:jc w:val="left"/>
    </w:pPr>
    <w:r>
      <w:rPr>
        <w:sz w:val="22"/>
      </w:rPr>
      <mc:AlternateContent>
        <mc:Choice Requires="wps">
          <w:drawing>
            <wp:anchor distT="0" distB="0" distL="114300" distR="114300" simplePos="0" relativeHeight="251659264" behindDoc="0" locked="0" layoutInCell="1" allowOverlap="1">
              <wp:simplePos x="0" y="0"/>
              <wp:positionH relativeFrom="margin">
                <wp:posOffset>2940685</wp:posOffset>
              </wp:positionH>
              <wp:positionV relativeFrom="paragraph">
                <wp:posOffset>-27305</wp:posOffset>
              </wp:positionV>
              <wp:extent cx="297815"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29781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04A3B2">
                          <w:pPr>
                            <w:jc w:val="center"/>
                          </w:pPr>
                          <w:r>
                            <w:rPr>
                              <w:rFonts w:ascii="微软雅黑" w:hAnsi="微软雅黑" w:eastAsia="微软雅黑"/>
                              <w:b/>
                              <w:sz w:val="20"/>
                            </w:rPr>
                            <w:fldChar w:fldCharType="begin"/>
                          </w:r>
                          <w:r>
                            <w:rPr>
                              <w:rFonts w:ascii="微软雅黑" w:hAnsi="微软雅黑" w:eastAsia="微软雅黑"/>
                              <w:b/>
                              <w:sz w:val="20"/>
                            </w:rPr>
                            <w:instrText xml:space="preserve">PAGE</w:instrText>
                          </w:r>
                          <w:r>
                            <w:rPr>
                              <w:rFonts w:ascii="微软雅黑" w:hAnsi="微软雅黑" w:eastAsia="微软雅黑"/>
                              <w:b/>
                              <w:sz w:val="20"/>
                            </w:rPr>
                            <w:fldChar w:fldCharType="separate"/>
                          </w:r>
                          <w:r>
                            <w:rPr>
                              <w:rFonts w:hint="eastAsia" w:ascii="微软雅黑" w:hAnsi="微软雅黑" w:eastAsia="微软雅黑"/>
                              <w:b/>
                              <w:sz w:val="20"/>
                            </w:rPr>
                            <w:t>1</w:t>
                          </w:r>
                          <w:r>
                            <w:rPr>
                              <w:rFonts w:ascii="微软雅黑" w:hAnsi="微软雅黑" w:eastAsia="微软雅黑"/>
                              <w:b/>
                              <w:sz w:val="20"/>
                            </w:rP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31.55pt;margin-top:-2.15pt;height:144pt;width:23.45pt;mso-position-horizontal-relative:margin;z-index:251659264;mso-width-relative:page;mso-height-relative:page;" filled="f" stroked="f" coordsize="21600,21600" o:gfxdata="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LXxgB2QAAAAoBAAAPAAAAAAAAAAEAIAAAACIAAABkcnMvZG93&#10;bnJldi54bWxQSwECFAAUAAAACACHTuJA8ZUaCDgCAABiBAAADgAAAAAAAAABACAAAAAoAQAAZHJz&#10;L2Uyb0RvYy54bWxQSwUGAAAAAAYABgBZAQAA0gUAAAAA&#10;">
              <v:fill on="f" focussize="0,0"/>
              <v:stroke on="f" weight="0.5pt"/>
              <v:imagedata o:title=""/>
              <o:lock v:ext="edit" aspectratio="f"/>
              <v:textbox inset="0mm,0mm,0mm,0mm" style="mso-fit-shape-to-text:t;">
                <w:txbxContent>
                  <w:p w14:paraId="7B04A3B2">
                    <w:pPr>
                      <w:jc w:val="center"/>
                    </w:pPr>
                    <w:r>
                      <w:rPr>
                        <w:rFonts w:ascii="微软雅黑" w:hAnsi="微软雅黑" w:eastAsia="微软雅黑"/>
                        <w:b/>
                        <w:sz w:val="20"/>
                      </w:rPr>
                      <w:fldChar w:fldCharType="begin"/>
                    </w:r>
                    <w:r>
                      <w:rPr>
                        <w:rFonts w:ascii="微软雅黑" w:hAnsi="微软雅黑" w:eastAsia="微软雅黑"/>
                        <w:b/>
                        <w:sz w:val="20"/>
                      </w:rPr>
                      <w:instrText xml:space="preserve">PAGE</w:instrText>
                    </w:r>
                    <w:r>
                      <w:rPr>
                        <w:rFonts w:ascii="微软雅黑" w:hAnsi="微软雅黑" w:eastAsia="微软雅黑"/>
                        <w:b/>
                        <w:sz w:val="20"/>
                      </w:rPr>
                      <w:fldChar w:fldCharType="separate"/>
                    </w:r>
                    <w:r>
                      <w:rPr>
                        <w:rFonts w:hint="eastAsia" w:ascii="微软雅黑" w:hAnsi="微软雅黑" w:eastAsia="微软雅黑"/>
                        <w:b/>
                        <w:sz w:val="20"/>
                      </w:rPr>
                      <w:t>1</w:t>
                    </w:r>
                    <w:r>
                      <w:rPr>
                        <w:rFonts w:ascii="微软雅黑" w:hAnsi="微软雅黑" w:eastAsia="微软雅黑"/>
                        <w:b/>
                        <w:sz w:val="20"/>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056E2">
    <w:pPr>
      <w:pStyle w:val="24"/>
    </w:pPr>
    <w:r>
      <w:rPr>
        <w:sz w:val="22"/>
      </w:rPr>
      <mc:AlternateContent>
        <mc:Choice Requires="wps">
          <w:drawing>
            <wp:anchor distT="0" distB="0" distL="114300" distR="114300" simplePos="0" relativeHeight="251660288" behindDoc="0" locked="0" layoutInCell="1" allowOverlap="1">
              <wp:simplePos x="0" y="0"/>
              <wp:positionH relativeFrom="margin">
                <wp:posOffset>2581275</wp:posOffset>
              </wp:positionH>
              <wp:positionV relativeFrom="paragraph">
                <wp:posOffset>-159385</wp:posOffset>
              </wp:positionV>
              <wp:extent cx="895985"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89598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53C684">
                          <w:pPr>
                            <w:pStyle w:val="24"/>
                            <w:jc w:val="center"/>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fldChar w:fldCharType="begin"/>
                          </w:r>
                          <w:r>
                            <w:rPr>
                              <w:rFonts w:hint="eastAsia" w:ascii="微软雅黑" w:hAnsi="微软雅黑" w:eastAsia="微软雅黑" w:cs="微软雅黑"/>
                              <w:b/>
                              <w:bCs/>
                              <w:sz w:val="20"/>
                              <w:szCs w:val="20"/>
                            </w:rPr>
                            <w:instrText xml:space="preserve"> PAGE  \* MERGEFORMAT </w:instrText>
                          </w:r>
                          <w:r>
                            <w:rPr>
                              <w:rFonts w:hint="eastAsia" w:ascii="微软雅黑" w:hAnsi="微软雅黑" w:eastAsia="微软雅黑" w:cs="微软雅黑"/>
                              <w:b/>
                              <w:bCs/>
                              <w:sz w:val="20"/>
                              <w:szCs w:val="20"/>
                            </w:rPr>
                            <w:fldChar w:fldCharType="separate"/>
                          </w:r>
                          <w:r>
                            <w:rPr>
                              <w:rFonts w:hint="eastAsia" w:ascii="微软雅黑" w:hAnsi="微软雅黑" w:eastAsia="微软雅黑" w:cs="微软雅黑"/>
                              <w:b/>
                              <w:bCs/>
                              <w:sz w:val="20"/>
                              <w:szCs w:val="20"/>
                            </w:rPr>
                            <w:t>1</w:t>
                          </w:r>
                          <w:r>
                            <w:rPr>
                              <w:rFonts w:hint="eastAsia" w:ascii="微软雅黑" w:hAnsi="微软雅黑" w:eastAsia="微软雅黑" w:cs="微软雅黑"/>
                              <w:b/>
                              <w:bCs/>
                              <w:sz w:val="20"/>
                              <w:szCs w:val="20"/>
                            </w:rP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03.25pt;margin-top:-12.55pt;height:144pt;width:70.55pt;mso-position-horizontal-relative:margin;z-index:251660288;mso-width-relative:page;mso-height-relative:page;" filled="f" stroked="f" coordsize="21600,21600" o:gfxdata="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fRVnN9oAAAALAQAADwAAAAAAAAABACAAAAAiAAAAZHJzL2Rv&#10;d25yZXYueG1sUEsBAhQAFAAAAAgAh07iQKPzDIs4AgAAYgQAAA4AAAAAAAAAAQAgAAAAKQEAAGRy&#10;cy9lMm9Eb2MueG1sUEsFBgAAAAAGAAYAWQEAANMFAAAAAA==&#10;">
              <v:fill on="f" focussize="0,0"/>
              <v:stroke on="f" weight="0.5pt"/>
              <v:imagedata o:title=""/>
              <o:lock v:ext="edit" aspectratio="f"/>
              <v:textbox inset="0mm,0mm,0mm,0mm" style="mso-fit-shape-to-text:t;">
                <w:txbxContent>
                  <w:p w14:paraId="5A53C684">
                    <w:pPr>
                      <w:pStyle w:val="24"/>
                      <w:jc w:val="center"/>
                      <w:rPr>
                        <w:rFonts w:hint="eastAsia" w:ascii="微软雅黑" w:hAnsi="微软雅黑" w:eastAsia="微软雅黑" w:cs="微软雅黑"/>
                        <w:b/>
                        <w:bCs/>
                        <w:sz w:val="20"/>
                        <w:szCs w:val="20"/>
                      </w:rPr>
                    </w:pPr>
                    <w:r>
                      <w:rPr>
                        <w:rFonts w:hint="eastAsia" w:ascii="微软雅黑" w:hAnsi="微软雅黑" w:eastAsia="微软雅黑" w:cs="微软雅黑"/>
                        <w:b/>
                        <w:bCs/>
                        <w:sz w:val="20"/>
                        <w:szCs w:val="20"/>
                      </w:rPr>
                      <w:fldChar w:fldCharType="begin"/>
                    </w:r>
                    <w:r>
                      <w:rPr>
                        <w:rFonts w:hint="eastAsia" w:ascii="微软雅黑" w:hAnsi="微软雅黑" w:eastAsia="微软雅黑" w:cs="微软雅黑"/>
                        <w:b/>
                        <w:bCs/>
                        <w:sz w:val="20"/>
                        <w:szCs w:val="20"/>
                      </w:rPr>
                      <w:instrText xml:space="preserve"> PAGE  \* MERGEFORMAT </w:instrText>
                    </w:r>
                    <w:r>
                      <w:rPr>
                        <w:rFonts w:hint="eastAsia" w:ascii="微软雅黑" w:hAnsi="微软雅黑" w:eastAsia="微软雅黑" w:cs="微软雅黑"/>
                        <w:b/>
                        <w:bCs/>
                        <w:sz w:val="20"/>
                        <w:szCs w:val="20"/>
                      </w:rPr>
                      <w:fldChar w:fldCharType="separate"/>
                    </w:r>
                    <w:r>
                      <w:rPr>
                        <w:rFonts w:hint="eastAsia" w:ascii="微软雅黑" w:hAnsi="微软雅黑" w:eastAsia="微软雅黑" w:cs="微软雅黑"/>
                        <w:b/>
                        <w:bCs/>
                        <w:sz w:val="20"/>
                        <w:szCs w:val="20"/>
                      </w:rPr>
                      <w:t>1</w:t>
                    </w:r>
                    <w:r>
                      <w:rPr>
                        <w:rFonts w:hint="eastAsia" w:ascii="微软雅黑" w:hAnsi="微软雅黑" w:eastAsia="微软雅黑" w:cs="微软雅黑"/>
                        <w:b/>
                        <w:bCs/>
                        <w:sz w:val="20"/>
                        <w:szCs w:val="20"/>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CC01F">
    <w:pPr>
      <w:jc w:val="center"/>
    </w:pPr>
    <w:r>
      <w:drawing>
        <wp:inline distT="0" distB="0" distL="114300" distR="114300">
          <wp:extent cx="3700780" cy="719455"/>
          <wp:effectExtent l="0" t="0" r="1397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3701408" cy="720000"/>
                  </a:xfrm>
                  <a:prstGeom prst="rect">
                    <a:avLst/>
                  </a:prstGeom>
                </pic:spPr>
              </pic:pic>
            </a:graphicData>
          </a:graphic>
        </wp:inline>
      </w:drawing>
    </w:r>
  </w:p>
  <w:p w14:paraId="5EE33416">
    <w:pPr>
      <w:jc w:val="center"/>
    </w:pPr>
    <w:r>
      <w:rPr>
        <w:rFonts w:hint="eastAsia" w:ascii="宋体" w:hAnsi="宋体" w:eastAsia="宋体"/>
        <w:b/>
        <w:sz w:val="28"/>
        <w:lang w:val="en-US" w:eastAsia="zh-CN"/>
      </w:rPr>
      <w:t>分子病理</w:t>
    </w:r>
    <w:r>
      <w:rPr>
        <w:rFonts w:ascii="宋体" w:hAnsi="宋体" w:eastAsia="宋体"/>
        <w:b/>
        <w:sz w:val="28"/>
      </w:rPr>
      <w:t>基因检测报告单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5B677">
    <w:pPr>
      <w:jc w:val="center"/>
    </w:pPr>
    <w:r>
      <w:drawing>
        <wp:inline distT="0" distB="0" distL="114300" distR="114300">
          <wp:extent cx="3700780" cy="719455"/>
          <wp:effectExtent l="0" t="0" r="2540" b="1206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
                  <a:stretch>
                    <a:fillRect/>
                  </a:stretch>
                </pic:blipFill>
                <pic:spPr>
                  <a:xfrm>
                    <a:off x="0" y="0"/>
                    <a:ext cx="3701408" cy="720000"/>
                  </a:xfrm>
                  <a:prstGeom prst="rect">
                    <a:avLst/>
                  </a:prstGeom>
                </pic:spPr>
              </pic:pic>
            </a:graphicData>
          </a:graphic>
        </wp:inline>
      </w:drawing>
    </w:r>
  </w:p>
  <w:p w14:paraId="13314C44">
    <w:pPr>
      <w:pStyle w:val="25"/>
      <w:jc w:val="center"/>
    </w:pPr>
    <w:r>
      <w:rPr>
        <w:rFonts w:hint="eastAsia" w:ascii="宋体" w:hAnsi="宋体" w:eastAsia="宋体"/>
        <w:b/>
        <w:sz w:val="28"/>
        <w:lang w:val="en-US" w:eastAsia="zh-CN"/>
      </w:rPr>
      <w:t>分子病理</w:t>
    </w:r>
    <w:r>
      <w:rPr>
        <w:rFonts w:ascii="宋体" w:hAnsi="宋体" w:eastAsia="宋体"/>
        <w:b/>
        <w:sz w:val="28"/>
      </w:rPr>
      <w:t>基因检测报告单</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B1EA3">
    <w:pPr>
      <w:keepNext w:val="0"/>
      <w:keepLines w:val="0"/>
      <w:pageBreakBefore w:val="0"/>
      <w:widowControl/>
      <w:kinsoku/>
      <w:wordWrap/>
      <w:overflowPunct/>
      <w:topLinePunct w:val="0"/>
      <w:bidi w:val="0"/>
      <w:adjustRightInd/>
      <w:snapToGrid/>
      <w:spacing w:after="0"/>
      <w:jc w:val="center"/>
      <w:textAlignment w:val="auto"/>
    </w:pPr>
    <w:r>
      <w:drawing>
        <wp:inline distT="0" distB="0" distL="114300" distR="114300">
          <wp:extent cx="3700780" cy="719455"/>
          <wp:effectExtent l="0" t="0" r="7620" b="1714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stretch>
                    <a:fillRect/>
                  </a:stretch>
                </pic:blipFill>
                <pic:spPr>
                  <a:xfrm>
                    <a:off x="0" y="0"/>
                    <a:ext cx="3701408" cy="720000"/>
                  </a:xfrm>
                  <a:prstGeom prst="rect">
                    <a:avLst/>
                  </a:prstGeom>
                </pic:spPr>
              </pic:pic>
            </a:graphicData>
          </a:graphic>
        </wp:inline>
      </w:drawing>
    </w:r>
  </w:p>
  <w:p w14:paraId="61313609">
    <w:pPr>
      <w:keepNext w:val="0"/>
      <w:keepLines w:val="0"/>
      <w:pageBreakBefore w:val="0"/>
      <w:widowControl/>
      <w:kinsoku/>
      <w:wordWrap/>
      <w:overflowPunct/>
      <w:topLinePunct w:val="0"/>
      <w:bidi w:val="0"/>
      <w:adjustRightInd/>
      <w:snapToGrid/>
      <w:spacing w:after="0"/>
      <w:jc w:val="right"/>
      <w:textAlignment w:val="auto"/>
      <w:rPr>
        <w:sz w:val="10"/>
        <w:szCs w:val="1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88211E"/>
    <w:multiLevelType w:val="multilevel"/>
    <w:tmpl w:val="C588211E"/>
    <w:lvl w:ilvl="0" w:tentative="0">
      <w:start w:val="1"/>
      <w:numFmt w:val="decimal"/>
      <w:lvlText w:val="%1."/>
      <w:lvlJc w:val="left"/>
      <w:pPr>
        <w:ind w:left="425" w:hanging="425"/>
      </w:pPr>
      <w:rPr>
        <w:rFonts w:hint="default" w:ascii="Times New Roman" w:hAnsi="Times New Roman" w:cs="Times New Roman"/>
        <w:b w:val="0"/>
        <w:bCs w:val="0"/>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DD61069D"/>
    <w:multiLevelType w:val="singleLevel"/>
    <w:tmpl w:val="DD61069D"/>
    <w:lvl w:ilvl="0" w:tentative="0">
      <w:start w:val="1"/>
      <w:numFmt w:val="decimal"/>
      <w:lvlText w:val="%1."/>
      <w:lvlJc w:val="left"/>
      <w:pPr>
        <w:ind w:left="425" w:hanging="425"/>
      </w:pPr>
      <w:rPr>
        <w:rFonts w:hint="default"/>
      </w:rPr>
    </w:lvl>
  </w:abstractNum>
  <w:abstractNum w:abstractNumId="2">
    <w:nsid w:val="E8B3DAE0"/>
    <w:multiLevelType w:val="singleLevel"/>
    <w:tmpl w:val="E8B3DAE0"/>
    <w:lvl w:ilvl="0" w:tentative="0">
      <w:start w:val="1"/>
      <w:numFmt w:val="bullet"/>
      <w:lvlText w:val=""/>
      <w:lvlJc w:val="left"/>
      <w:pPr>
        <w:ind w:left="420" w:hanging="420"/>
      </w:pPr>
      <w:rPr>
        <w:rFonts w:hint="default" w:ascii="Wingdings" w:hAnsi="Wingdings"/>
      </w:rPr>
    </w:lvl>
  </w:abstractNum>
  <w:abstractNum w:abstractNumId="3">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9">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C7D6809"/>
    <w:multiLevelType w:val="singleLevel"/>
    <w:tmpl w:val="1C7D6809"/>
    <w:lvl w:ilvl="0" w:tentative="0">
      <w:start w:val="1"/>
      <w:numFmt w:val="bullet"/>
      <w:lvlText w:val=""/>
      <w:lvlJc w:val="left"/>
      <w:pPr>
        <w:ind w:left="420" w:hanging="420"/>
      </w:pPr>
      <w:rPr>
        <w:rFonts w:hint="default" w:ascii="Wingdings" w:hAnsi="Wingdings"/>
      </w:rPr>
    </w:lvl>
  </w:abstractNum>
  <w:abstractNum w:abstractNumId="11">
    <w:nsid w:val="29BFB0FD"/>
    <w:multiLevelType w:val="multilevel"/>
    <w:tmpl w:val="29BFB0FD"/>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default" w:ascii="Times New Roman" w:hAnsi="Times New Roman" w:cs="Times New Roman"/>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12">
    <w:nsid w:val="479030E4"/>
    <w:multiLevelType w:val="singleLevel"/>
    <w:tmpl w:val="479030E4"/>
    <w:lvl w:ilvl="0" w:tentative="0">
      <w:start w:val="1"/>
      <w:numFmt w:val="decimal"/>
      <w:lvlText w:val="%1."/>
      <w:lvlJc w:val="left"/>
      <w:pPr>
        <w:ind w:left="425" w:hanging="425"/>
      </w:pPr>
      <w:rPr>
        <w:rFonts w:hint="default"/>
        <w:sz w:val="18"/>
        <w:szCs w:val="18"/>
      </w:rPr>
    </w:lvl>
  </w:abstractNum>
  <w:abstractNum w:abstractNumId="13">
    <w:nsid w:val="4C0A1103"/>
    <w:multiLevelType w:val="singleLevel"/>
    <w:tmpl w:val="4C0A1103"/>
    <w:lvl w:ilvl="0" w:tentative="0">
      <w:start w:val="1"/>
      <w:numFmt w:val="decimal"/>
      <w:lvlText w:val="%1."/>
      <w:lvlJc w:val="left"/>
      <w:pPr>
        <w:ind w:left="425" w:hanging="425"/>
      </w:pPr>
      <w:rPr>
        <w:rFonts w:hint="default"/>
        <w:sz w:val="18"/>
        <w:szCs w:val="18"/>
      </w:rPr>
    </w:lvl>
  </w:abstractNum>
  <w:num w:numId="1">
    <w:abstractNumId w:val="4"/>
  </w:num>
  <w:num w:numId="2">
    <w:abstractNumId w:val="7"/>
  </w:num>
  <w:num w:numId="3">
    <w:abstractNumId w:val="8"/>
  </w:num>
  <w:num w:numId="4">
    <w:abstractNumId w:val="5"/>
  </w:num>
  <w:num w:numId="5">
    <w:abstractNumId w:val="3"/>
  </w:num>
  <w:num w:numId="6">
    <w:abstractNumId w:val="6"/>
  </w:num>
  <w:num w:numId="7">
    <w:abstractNumId w:val="11"/>
  </w:num>
  <w:num w:numId="8">
    <w:abstractNumId w:val="9"/>
  </w:num>
  <w:num w:numId="9">
    <w:abstractNumId w:val="0"/>
  </w:num>
  <w:num w:numId="10">
    <w:abstractNumId w:val="13"/>
    <w:lvlOverride w:ilvl="0">
      <w:startOverride w:val="1"/>
    </w:lvlOverride>
  </w:num>
  <w:num w:numId="11">
    <w:abstractNumId w:val="12"/>
  </w:num>
  <w:num w:numId="12">
    <w:abstractNumId w:val="10"/>
  </w:num>
  <w:num w:numId="13">
    <w:abstractNumId w:val="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6EEC"/>
    <w:rsid w:val="00034616"/>
    <w:rsid w:val="0006063C"/>
    <w:rsid w:val="00064CC5"/>
    <w:rsid w:val="000B63EA"/>
    <w:rsid w:val="00111B52"/>
    <w:rsid w:val="0015074B"/>
    <w:rsid w:val="002366AB"/>
    <w:rsid w:val="0029639D"/>
    <w:rsid w:val="00326F90"/>
    <w:rsid w:val="00331C7A"/>
    <w:rsid w:val="006A331F"/>
    <w:rsid w:val="00906583"/>
    <w:rsid w:val="00AA1D8D"/>
    <w:rsid w:val="00AD6C03"/>
    <w:rsid w:val="00B47730"/>
    <w:rsid w:val="00CB0664"/>
    <w:rsid w:val="00D82770"/>
    <w:rsid w:val="00FC693F"/>
    <w:rsid w:val="036A7390"/>
    <w:rsid w:val="03DB6BF1"/>
    <w:rsid w:val="04CF30C5"/>
    <w:rsid w:val="04DA4474"/>
    <w:rsid w:val="04FB714B"/>
    <w:rsid w:val="057D69E2"/>
    <w:rsid w:val="062A122C"/>
    <w:rsid w:val="072D7508"/>
    <w:rsid w:val="07886409"/>
    <w:rsid w:val="091F0FEF"/>
    <w:rsid w:val="09AF5BD3"/>
    <w:rsid w:val="09BB6E49"/>
    <w:rsid w:val="0B5C5BE2"/>
    <w:rsid w:val="0BE6493B"/>
    <w:rsid w:val="0C230DF6"/>
    <w:rsid w:val="0D286C64"/>
    <w:rsid w:val="0D32412C"/>
    <w:rsid w:val="0D35493D"/>
    <w:rsid w:val="0D84744D"/>
    <w:rsid w:val="0DB26A52"/>
    <w:rsid w:val="0E4E600E"/>
    <w:rsid w:val="0E9F5FA8"/>
    <w:rsid w:val="0EAF24CD"/>
    <w:rsid w:val="0F312AB7"/>
    <w:rsid w:val="103A45BB"/>
    <w:rsid w:val="108C51BC"/>
    <w:rsid w:val="11C22033"/>
    <w:rsid w:val="13313C85"/>
    <w:rsid w:val="138D4392"/>
    <w:rsid w:val="13D4499A"/>
    <w:rsid w:val="14546E50"/>
    <w:rsid w:val="1488724D"/>
    <w:rsid w:val="168A6BBD"/>
    <w:rsid w:val="17E93D8C"/>
    <w:rsid w:val="18F71640"/>
    <w:rsid w:val="19990EDC"/>
    <w:rsid w:val="19FA629F"/>
    <w:rsid w:val="1BE206FA"/>
    <w:rsid w:val="1C48083A"/>
    <w:rsid w:val="20077F38"/>
    <w:rsid w:val="20EF5C95"/>
    <w:rsid w:val="20F7728E"/>
    <w:rsid w:val="21582FD1"/>
    <w:rsid w:val="21876848"/>
    <w:rsid w:val="227B30DE"/>
    <w:rsid w:val="24227FE7"/>
    <w:rsid w:val="24912526"/>
    <w:rsid w:val="24D64800"/>
    <w:rsid w:val="25B20DC9"/>
    <w:rsid w:val="26D562AE"/>
    <w:rsid w:val="2749765B"/>
    <w:rsid w:val="275E3638"/>
    <w:rsid w:val="2A111A8E"/>
    <w:rsid w:val="2A4F4361"/>
    <w:rsid w:val="2AD35561"/>
    <w:rsid w:val="2B2F367F"/>
    <w:rsid w:val="2B8054C5"/>
    <w:rsid w:val="2B8271F1"/>
    <w:rsid w:val="2BE02DF6"/>
    <w:rsid w:val="2C6E5E3A"/>
    <w:rsid w:val="2CB56D90"/>
    <w:rsid w:val="2CC51901"/>
    <w:rsid w:val="2D94691A"/>
    <w:rsid w:val="2E9A1D03"/>
    <w:rsid w:val="2F4D6084"/>
    <w:rsid w:val="2FB229D9"/>
    <w:rsid w:val="2FF344B8"/>
    <w:rsid w:val="30020F23"/>
    <w:rsid w:val="30055F99"/>
    <w:rsid w:val="30DE08DF"/>
    <w:rsid w:val="31181CFC"/>
    <w:rsid w:val="31740B9D"/>
    <w:rsid w:val="32093887"/>
    <w:rsid w:val="32373AB1"/>
    <w:rsid w:val="32A65962"/>
    <w:rsid w:val="32B3230F"/>
    <w:rsid w:val="331365F3"/>
    <w:rsid w:val="333F2E0A"/>
    <w:rsid w:val="33694E60"/>
    <w:rsid w:val="338C11FB"/>
    <w:rsid w:val="34207080"/>
    <w:rsid w:val="3432329E"/>
    <w:rsid w:val="34C463DA"/>
    <w:rsid w:val="3500641C"/>
    <w:rsid w:val="35BB3A30"/>
    <w:rsid w:val="36255A18"/>
    <w:rsid w:val="36C30F4D"/>
    <w:rsid w:val="37785D74"/>
    <w:rsid w:val="37F30DCD"/>
    <w:rsid w:val="38262C59"/>
    <w:rsid w:val="3A766411"/>
    <w:rsid w:val="3AA91BD1"/>
    <w:rsid w:val="3AC30F2B"/>
    <w:rsid w:val="3ACC6031"/>
    <w:rsid w:val="3B261A14"/>
    <w:rsid w:val="3CD613E9"/>
    <w:rsid w:val="3E454239"/>
    <w:rsid w:val="3F1E4B9D"/>
    <w:rsid w:val="3F4A39C9"/>
    <w:rsid w:val="3F8C0042"/>
    <w:rsid w:val="41433ED6"/>
    <w:rsid w:val="41EF556F"/>
    <w:rsid w:val="43867A5D"/>
    <w:rsid w:val="43B27D8E"/>
    <w:rsid w:val="4454082D"/>
    <w:rsid w:val="44735770"/>
    <w:rsid w:val="46496210"/>
    <w:rsid w:val="466E4440"/>
    <w:rsid w:val="47925F0D"/>
    <w:rsid w:val="47C33F44"/>
    <w:rsid w:val="47E87983"/>
    <w:rsid w:val="480171AF"/>
    <w:rsid w:val="48027536"/>
    <w:rsid w:val="49F06F55"/>
    <w:rsid w:val="4AF3760A"/>
    <w:rsid w:val="4B005D50"/>
    <w:rsid w:val="4B092B5E"/>
    <w:rsid w:val="4B0B4954"/>
    <w:rsid w:val="4B6A3DF6"/>
    <w:rsid w:val="4B7918E0"/>
    <w:rsid w:val="4BBA0D7E"/>
    <w:rsid w:val="4C080E93"/>
    <w:rsid w:val="4C9604BD"/>
    <w:rsid w:val="4D057181"/>
    <w:rsid w:val="4D1F0243"/>
    <w:rsid w:val="4DB95B9F"/>
    <w:rsid w:val="4E0423C2"/>
    <w:rsid w:val="4E1E6C22"/>
    <w:rsid w:val="4E495944"/>
    <w:rsid w:val="4E710F72"/>
    <w:rsid w:val="4E8C1402"/>
    <w:rsid w:val="4F2E6E63"/>
    <w:rsid w:val="4F7D3946"/>
    <w:rsid w:val="4F900B6C"/>
    <w:rsid w:val="51917235"/>
    <w:rsid w:val="52B96A43"/>
    <w:rsid w:val="535A3424"/>
    <w:rsid w:val="545853DC"/>
    <w:rsid w:val="54FA4A5B"/>
    <w:rsid w:val="565E5126"/>
    <w:rsid w:val="568B2D64"/>
    <w:rsid w:val="57193C9E"/>
    <w:rsid w:val="572351D5"/>
    <w:rsid w:val="574870DD"/>
    <w:rsid w:val="574C6106"/>
    <w:rsid w:val="57947A7F"/>
    <w:rsid w:val="58002B1D"/>
    <w:rsid w:val="5852375D"/>
    <w:rsid w:val="59AB49DD"/>
    <w:rsid w:val="59B95D94"/>
    <w:rsid w:val="5A350349"/>
    <w:rsid w:val="5A6000EC"/>
    <w:rsid w:val="5AF80325"/>
    <w:rsid w:val="5C743C9D"/>
    <w:rsid w:val="5C78171D"/>
    <w:rsid w:val="5D2C7080"/>
    <w:rsid w:val="5D870AB5"/>
    <w:rsid w:val="5DBE3BC8"/>
    <w:rsid w:val="5EF94460"/>
    <w:rsid w:val="5F031561"/>
    <w:rsid w:val="60182240"/>
    <w:rsid w:val="60F8107F"/>
    <w:rsid w:val="61AE5BE1"/>
    <w:rsid w:val="62C1366C"/>
    <w:rsid w:val="62C531E2"/>
    <w:rsid w:val="62EB255A"/>
    <w:rsid w:val="63027F93"/>
    <w:rsid w:val="637D5D56"/>
    <w:rsid w:val="63AC469A"/>
    <w:rsid w:val="64065861"/>
    <w:rsid w:val="655B4943"/>
    <w:rsid w:val="66415276"/>
    <w:rsid w:val="6644393A"/>
    <w:rsid w:val="66D37220"/>
    <w:rsid w:val="66E35C90"/>
    <w:rsid w:val="68027928"/>
    <w:rsid w:val="68B731E7"/>
    <w:rsid w:val="69FA3F2D"/>
    <w:rsid w:val="6A5938E3"/>
    <w:rsid w:val="6B80239C"/>
    <w:rsid w:val="6E324C1E"/>
    <w:rsid w:val="6EB8541A"/>
    <w:rsid w:val="6F3F60CB"/>
    <w:rsid w:val="6FA84DB7"/>
    <w:rsid w:val="70246F97"/>
    <w:rsid w:val="70730F3D"/>
    <w:rsid w:val="70BA0DD5"/>
    <w:rsid w:val="70EE1B56"/>
    <w:rsid w:val="723B701D"/>
    <w:rsid w:val="72A50E51"/>
    <w:rsid w:val="73415F19"/>
    <w:rsid w:val="749F4FD0"/>
    <w:rsid w:val="74C351B8"/>
    <w:rsid w:val="75054E3D"/>
    <w:rsid w:val="751F38D5"/>
    <w:rsid w:val="75483F2B"/>
    <w:rsid w:val="78D74267"/>
    <w:rsid w:val="79DC10E6"/>
    <w:rsid w:val="79EB1329"/>
    <w:rsid w:val="7BA95D7F"/>
    <w:rsid w:val="7BC561A8"/>
    <w:rsid w:val="7BCF6ABB"/>
    <w:rsid w:val="7CA57EB5"/>
    <w:rsid w:val="7D643172"/>
    <w:rsid w:val="7E425964"/>
    <w:rsid w:val="7EBC3294"/>
    <w:rsid w:val="7ED16C5A"/>
    <w:rsid w:val="7EE41F32"/>
    <w:rsid w:val="7F5C05D3"/>
    <w:rsid w:val="7FFC7C76"/>
    <w:rsid w:val="FFFB23A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qFormat/>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不明显强调1"/>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明显强调1"/>
    <w:basedOn w:val="132"/>
    <w:qFormat/>
    <w:uiPriority w:val="21"/>
    <w:rPr>
      <w:b/>
      <w:bCs/>
      <w:i/>
      <w:iCs/>
      <w:color w:val="4F81BD" w:themeColor="accent1"/>
      <w14:textFill>
        <w14:solidFill>
          <w14:schemeClr w14:val="accent1"/>
        </w14:solidFill>
      </w14:textFill>
    </w:rPr>
  </w:style>
  <w:style w:type="character" w:customStyle="1" w:styleId="160">
    <w:name w:val="不明显参考1"/>
    <w:basedOn w:val="132"/>
    <w:qFormat/>
    <w:uiPriority w:val="31"/>
    <w:rPr>
      <w:smallCaps/>
      <w:color w:val="C0504D" w:themeColor="accent2"/>
      <w:u w:val="single"/>
      <w14:textFill>
        <w14:solidFill>
          <w14:schemeClr w14:val="accent2"/>
        </w14:solidFill>
      </w14:textFill>
    </w:rPr>
  </w:style>
  <w:style w:type="character" w:customStyle="1" w:styleId="161">
    <w:name w:val="明显参考1"/>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书籍标题1"/>
    <w:basedOn w:val="132"/>
    <w:qFormat/>
    <w:uiPriority w:val="33"/>
    <w:rPr>
      <w:b/>
      <w:bCs/>
      <w:smallCaps/>
      <w:spacing w:val="5"/>
    </w:rPr>
  </w:style>
  <w:style w:type="paragraph" w:customStyle="1" w:styleId="163">
    <w:name w:val="TOC 标题1"/>
    <w:basedOn w:val="3"/>
    <w:next w:val="1"/>
    <w:semiHidden/>
    <w:unhideWhenUsed/>
    <w:qFormat/>
    <w:uiPriority w:val="39"/>
    <w:pPr>
      <w:outlineLvl w:val="9"/>
    </w:pPr>
  </w:style>
  <w:style w:type="table" w:customStyle="1" w:styleId="164">
    <w:name w:val="Table Normal1"/>
    <w:autoRedefine/>
    <w:qFormat/>
    <w:uiPriority w:val="2"/>
    <w:rPr>
      <w:rFonts w:ascii="Times New Roman" w:hAnsi="Times New Roman" w:eastAsia="宋体" w:cs="Times New Roman"/>
    </w:rPr>
    <w:tblPr>
      <w:tblCellMar>
        <w:top w:w="0" w:type="dxa"/>
        <w:left w:w="0" w:type="dxa"/>
        <w:bottom w:w="0" w:type="dxa"/>
        <w:right w:w="0" w:type="dxa"/>
      </w:tblCellMar>
    </w:tblPr>
  </w:style>
  <w:style w:type="table" w:customStyle="1" w:styleId="165">
    <w:name w:val="网格型1"/>
    <w:basedOn w:val="32"/>
    <w:autoRedefine/>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6">
    <w:name w:val="Table Paragraph"/>
    <w:basedOn w:val="1"/>
    <w:autoRedefine/>
    <w:qFormat/>
    <w:uiPriority w:val="1"/>
  </w:style>
  <w:style w:type="paragraph" w:customStyle="1" w:styleId="167">
    <w:name w:val="样式1"/>
    <w:basedOn w:val="19"/>
    <w:autoRedefine/>
    <w:qFormat/>
    <w:uiPriority w:val="1"/>
    <w:pPr>
      <w:spacing w:line="276" w:lineRule="auto"/>
    </w:pPr>
    <w:rPr>
      <w:rFonts w:ascii="Times New Roman" w:hAnsi="Times New Roman" w:eastAsia="微软雅黑" w:cs="Times New Roman"/>
      <w:b/>
      <w:color w:val="45A3A7"/>
      <w:sz w:val="24"/>
      <w:szCs w:val="24"/>
      <w:lang w:eastAsia="zh-CN"/>
    </w:rPr>
  </w:style>
  <w:style w:type="character" w:customStyle="1" w:styleId="168">
    <w:name w:val="font21"/>
    <w:basedOn w:val="132"/>
    <w:autoRedefine/>
    <w:qFormat/>
    <w:uiPriority w:val="0"/>
    <w:rPr>
      <w:rFonts w:hint="eastAsia" w:ascii="微软雅黑" w:hAnsi="微软雅黑" w:eastAsia="微软雅黑" w:cs="微软雅黑"/>
      <w:b/>
      <w:bCs/>
      <w:color w:val="FFFFFF"/>
      <w:sz w:val="21"/>
      <w:szCs w:val="21"/>
      <w:u w:val="none"/>
    </w:rPr>
  </w:style>
  <w:style w:type="character" w:customStyle="1" w:styleId="169">
    <w:name w:val="font31"/>
    <w:basedOn w:val="132"/>
    <w:autoRedefine/>
    <w:qFormat/>
    <w:uiPriority w:val="0"/>
    <w:rPr>
      <w:rFonts w:hint="eastAsia" w:ascii="微软雅黑" w:hAnsi="微软雅黑" w:eastAsia="微软雅黑" w:cs="微软雅黑"/>
      <w:b/>
      <w:bCs/>
      <w:color w:val="000000"/>
      <w:sz w:val="21"/>
      <w:szCs w:val="21"/>
      <w:u w:val="none"/>
    </w:rPr>
  </w:style>
  <w:style w:type="character" w:customStyle="1" w:styleId="170">
    <w:name w:val="font101"/>
    <w:basedOn w:val="132"/>
    <w:autoRedefine/>
    <w:qFormat/>
    <w:uiPriority w:val="0"/>
    <w:rPr>
      <w:rFonts w:hint="default" w:ascii="Times New Roman" w:hAnsi="Times New Roman" w:cs="Times New Roman"/>
      <w:b/>
      <w:bCs/>
      <w:color w:val="000000"/>
      <w:sz w:val="21"/>
      <w:szCs w:val="21"/>
      <w:u w:val="none"/>
    </w:rPr>
  </w:style>
  <w:style w:type="character" w:customStyle="1" w:styleId="171">
    <w:name w:val="font51"/>
    <w:basedOn w:val="132"/>
    <w:autoRedefine/>
    <w:qFormat/>
    <w:uiPriority w:val="0"/>
    <w:rPr>
      <w:rFonts w:hint="eastAsia" w:ascii="微软雅黑" w:hAnsi="微软雅黑" w:eastAsia="微软雅黑" w:cs="微软雅黑"/>
      <w:color w:val="000000"/>
      <w:sz w:val="21"/>
      <w:szCs w:val="21"/>
      <w:u w:val="none"/>
    </w:rPr>
  </w:style>
  <w:style w:type="character" w:customStyle="1" w:styleId="172">
    <w:name w:val="font61"/>
    <w:basedOn w:val="132"/>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4737</Words>
  <Characters>13396</Characters>
  <Lines>40</Lines>
  <Paragraphs>11</Paragraphs>
  <TotalTime>0</TotalTime>
  <ScaleCrop>false</ScaleCrop>
  <LinksUpToDate>false</LinksUpToDate>
  <CharactersWithSpaces>14421</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fengyy</dc:creator>
  <cp:lastModifiedBy>levi</cp:lastModifiedBy>
  <dcterms:modified xsi:type="dcterms:W3CDTF">2026-05-19T03:43:07Z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eyJoZGlkIjoiY2Y2NjU5MGIzZGFmM2M5NTIxMmI2NjdmNGQ0NDdjMDUiLCJ1c2VySWQiOiI2MjE3NDUxNTQifQ==</vt:lpwstr>
  </property>
  <property fmtid="{D5CDD505-2E9C-101B-9397-08002B2CF9AE}" pid="3" name="KSOProductBuildVer">
    <vt:lpwstr>2052-12.8.2.18205</vt:lpwstr>
  </property>
  <property fmtid="{D5CDD505-2E9C-101B-9397-08002B2CF9AE}" pid="4" name="ICV">
    <vt:lpwstr>77C7F60402E9466795C27868484F6D22_43</vt:lpwstr>
  </property>
</Properties>
</file>